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D9BEC" w14:textId="77777777" w:rsidR="00641608" w:rsidRPr="00877BDC" w:rsidRDefault="00B55166">
      <w:pPr>
        <w:spacing w:after="120"/>
        <w:ind w:firstLine="720"/>
        <w:jc w:val="both"/>
        <w:rPr>
          <w:rFonts w:cs="Times New Roman"/>
          <w:sz w:val="28"/>
          <w:szCs w:val="28"/>
          <w:lang w:val="ru-RU"/>
        </w:rPr>
      </w:pPr>
      <w:r w:rsidRPr="00877BDC">
        <w:rPr>
          <w:rFonts w:cs="Times New Roman"/>
          <w:b/>
          <w:sz w:val="28"/>
          <w:szCs w:val="28"/>
          <w:lang w:val="ru-RU"/>
        </w:rPr>
        <w:t>БЕЛОРУССКИЙ ГОСУДАРСТВЕННЫЙ УНИВЕРСИТЕТ</w:t>
      </w:r>
    </w:p>
    <w:p w14:paraId="625398EE" w14:textId="77777777" w:rsidR="00641608" w:rsidRPr="00877BDC" w:rsidRDefault="00B55166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 w:rsidRPr="00877BDC">
        <w:rPr>
          <w:rFonts w:cs="Times New Roman"/>
          <w:sz w:val="28"/>
          <w:szCs w:val="28"/>
          <w:lang w:val="ru-RU"/>
        </w:rPr>
        <w:t>Факультет прикладной математики и информатики</w:t>
      </w:r>
    </w:p>
    <w:p w14:paraId="3C1ED5C7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05FBFBAD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2EF2E128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36B4960C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48ED0E05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493FB07B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2B623048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70E30C93" w14:textId="77777777" w:rsidR="00641608" w:rsidRPr="00877BDC" w:rsidRDefault="00B55166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 w:rsidRPr="00877BDC">
        <w:rPr>
          <w:rFonts w:cs="Times New Roman"/>
          <w:b/>
          <w:sz w:val="28"/>
          <w:szCs w:val="28"/>
          <w:lang w:val="ru-RU"/>
        </w:rPr>
        <w:t>ОТЧЕТ</w:t>
      </w:r>
    </w:p>
    <w:p w14:paraId="51665C1C" w14:textId="77777777" w:rsidR="00641608" w:rsidRPr="00877BDC" w:rsidRDefault="00B55166">
      <w:pPr>
        <w:spacing w:after="120"/>
        <w:jc w:val="center"/>
        <w:rPr>
          <w:rFonts w:cs="Times New Roman"/>
          <w:sz w:val="28"/>
          <w:szCs w:val="28"/>
          <w:lang w:val="ru-RU"/>
        </w:rPr>
      </w:pPr>
      <w:r w:rsidRPr="00877BDC">
        <w:rPr>
          <w:rFonts w:cs="Times New Roman"/>
          <w:sz w:val="28"/>
          <w:szCs w:val="28"/>
          <w:lang w:val="ru-RU"/>
        </w:rPr>
        <w:t>Лабораторная работа №1</w:t>
      </w:r>
    </w:p>
    <w:p w14:paraId="7C572C8A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3754B43A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4792E5EB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698B41D5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1E6983F0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50F755D1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3BA425A4" w14:textId="050F249E" w:rsidR="00641608" w:rsidRPr="00877BDC" w:rsidRDefault="00B52E6F">
      <w:pPr>
        <w:spacing w:after="120"/>
        <w:jc w:val="right"/>
        <w:rPr>
          <w:rFonts w:eastAsia="宋体" w:cs="Times New Roman"/>
          <w:sz w:val="28"/>
          <w:szCs w:val="28"/>
          <w:lang w:val="ru-RU" w:eastAsia="zh-CN"/>
        </w:rPr>
      </w:pPr>
      <w:r w:rsidRPr="00877BDC">
        <w:rPr>
          <w:rFonts w:cs="Times New Roman"/>
          <w:sz w:val="28"/>
          <w:szCs w:val="28"/>
          <w:lang w:val="ru-RU"/>
        </w:rPr>
        <w:t>Чжао Аофэй</w:t>
      </w:r>
    </w:p>
    <w:p w14:paraId="2344E1F1" w14:textId="4877764F" w:rsidR="00641608" w:rsidRPr="00877BDC" w:rsidRDefault="00B55166">
      <w:pPr>
        <w:spacing w:after="120"/>
        <w:jc w:val="right"/>
        <w:rPr>
          <w:rFonts w:eastAsia="宋体" w:cs="Times New Roman"/>
          <w:sz w:val="28"/>
          <w:szCs w:val="28"/>
          <w:lang w:val="ru-RU" w:eastAsia="zh-CN"/>
        </w:rPr>
      </w:pPr>
      <w:r w:rsidRPr="00877BDC">
        <w:rPr>
          <w:rFonts w:cs="Times New Roman"/>
          <w:sz w:val="28"/>
          <w:szCs w:val="28"/>
          <w:lang w:val="ru-RU"/>
        </w:rPr>
        <w:t xml:space="preserve">студент группы </w:t>
      </w:r>
      <w:r w:rsidR="00B52E6F" w:rsidRPr="00877BDC">
        <w:rPr>
          <w:rFonts w:eastAsia="宋体" w:cs="Times New Roman"/>
          <w:sz w:val="28"/>
          <w:szCs w:val="28"/>
          <w:lang w:val="ru-RU" w:eastAsia="zh-CN"/>
        </w:rPr>
        <w:t>13</w:t>
      </w:r>
    </w:p>
    <w:p w14:paraId="249C9A77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63727B65" w14:textId="77777777" w:rsidR="00641608" w:rsidRPr="00877BDC" w:rsidRDefault="00641608">
      <w:pPr>
        <w:spacing w:after="120"/>
        <w:rPr>
          <w:rFonts w:eastAsia="宋体" w:cs="Times New Roman"/>
          <w:sz w:val="28"/>
          <w:szCs w:val="28"/>
          <w:lang w:val="ru-RU" w:eastAsia="zh-CN"/>
        </w:rPr>
      </w:pPr>
    </w:p>
    <w:p w14:paraId="39F4BAAB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7CA9F7F3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1F9A3092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5D345D7A" w14:textId="52D1C06A" w:rsidR="00B46933" w:rsidRDefault="00B46933">
      <w:pPr>
        <w:spacing w:after="120"/>
        <w:rPr>
          <w:rFonts w:ascii="宋体" w:eastAsia="宋体" w:hAnsi="宋体" w:cs="宋体"/>
          <w:sz w:val="28"/>
          <w:szCs w:val="28"/>
          <w:lang w:val="ru-RU" w:eastAsia="zh-CN"/>
        </w:rPr>
      </w:pPr>
    </w:p>
    <w:p w14:paraId="58F39EBD" w14:textId="77777777" w:rsidR="00B46933" w:rsidRDefault="00B46933">
      <w:pPr>
        <w:spacing w:after="120"/>
        <w:rPr>
          <w:rFonts w:ascii="宋体" w:eastAsia="宋体" w:hAnsi="宋体" w:cs="宋体"/>
          <w:sz w:val="28"/>
          <w:szCs w:val="28"/>
          <w:lang w:val="ru-RU" w:eastAsia="zh-CN"/>
        </w:rPr>
      </w:pPr>
    </w:p>
    <w:p w14:paraId="7819BE29" w14:textId="77777777" w:rsidR="00B46933" w:rsidRPr="00B46933" w:rsidRDefault="00B46933">
      <w:pPr>
        <w:spacing w:after="120"/>
        <w:rPr>
          <w:rFonts w:ascii="宋体" w:eastAsia="宋体" w:hAnsi="宋体" w:cs="宋体" w:hint="eastAsia"/>
          <w:sz w:val="28"/>
          <w:szCs w:val="28"/>
          <w:lang w:val="ru-RU" w:eastAsia="zh-CN"/>
        </w:rPr>
      </w:pPr>
    </w:p>
    <w:p w14:paraId="1204E124" w14:textId="77777777" w:rsidR="00641608" w:rsidRPr="00877BDC" w:rsidRDefault="00641608">
      <w:pPr>
        <w:spacing w:after="120"/>
        <w:rPr>
          <w:rFonts w:cs="Times New Roman"/>
          <w:sz w:val="28"/>
          <w:szCs w:val="28"/>
          <w:lang w:val="ru-RU"/>
        </w:rPr>
      </w:pPr>
    </w:p>
    <w:p w14:paraId="14EC6349" w14:textId="58B4921D" w:rsidR="00641608" w:rsidRDefault="00B55166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  <w:r w:rsidRPr="00877BDC">
        <w:rPr>
          <w:rFonts w:cs="Times New Roman"/>
          <w:sz w:val="28"/>
          <w:szCs w:val="28"/>
          <w:lang w:val="ru-RU"/>
        </w:rPr>
        <w:t>Минск, 2026 г.</w:t>
      </w:r>
    </w:p>
    <w:p w14:paraId="58C2A709" w14:textId="3A41A7B2" w:rsidR="00B46933" w:rsidRP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lastRenderedPageBreak/>
        <w:t xml:space="preserve">Задание 1. Основы управления контейнерами и образами контейнеров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</w:p>
    <w:p w14:paraId="4EB698D8" w14:textId="0831108E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  <w:r>
        <w:rPr>
          <w:rFonts w:eastAsia="宋体" w:cs="Times New Roman" w:hint="eastAsia"/>
          <w:noProof/>
          <w:sz w:val="28"/>
          <w:szCs w:val="28"/>
          <w:lang w:val="ru-RU" w:eastAsia="zh-CN"/>
        </w:rPr>
        <w:drawing>
          <wp:inline distT="0" distB="0" distL="0" distR="0" wp14:anchorId="7BD854F2" wp14:editId="4093CC77">
            <wp:extent cx="6121400" cy="1339850"/>
            <wp:effectExtent l="0" t="0" r="0" b="0"/>
            <wp:docPr id="6517520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 w:hint="eastAsia"/>
          <w:noProof/>
          <w:sz w:val="28"/>
          <w:szCs w:val="28"/>
          <w:lang w:val="ru-RU" w:eastAsia="zh-CN"/>
        </w:rPr>
        <w:drawing>
          <wp:inline distT="0" distB="0" distL="0" distR="0" wp14:anchorId="20997CAB" wp14:editId="216E96D3">
            <wp:extent cx="6115050" cy="1543050"/>
            <wp:effectExtent l="0" t="0" r="0" b="0"/>
            <wp:docPr id="1826231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 w:hint="eastAsia"/>
          <w:noProof/>
          <w:sz w:val="28"/>
          <w:szCs w:val="28"/>
          <w:lang w:val="ru-RU" w:eastAsia="zh-CN"/>
        </w:rPr>
        <w:drawing>
          <wp:inline distT="0" distB="0" distL="0" distR="0" wp14:anchorId="0ED792A5" wp14:editId="7F217504">
            <wp:extent cx="6108700" cy="3225800"/>
            <wp:effectExtent l="0" t="0" r="6350" b="0"/>
            <wp:docPr id="21061508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 w:hint="eastAsia"/>
          <w:noProof/>
          <w:sz w:val="28"/>
          <w:szCs w:val="28"/>
          <w:lang w:val="ru-RU" w:eastAsia="zh-CN"/>
        </w:rPr>
        <w:lastRenderedPageBreak/>
        <w:drawing>
          <wp:inline distT="0" distB="0" distL="0" distR="0" wp14:anchorId="0E13A372" wp14:editId="6415E7AE">
            <wp:extent cx="6121400" cy="1739900"/>
            <wp:effectExtent l="0" t="0" r="0" b="0"/>
            <wp:docPr id="2238821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 w:hint="eastAsia"/>
          <w:noProof/>
          <w:sz w:val="28"/>
          <w:szCs w:val="28"/>
          <w:lang w:val="ru-RU" w:eastAsia="zh-CN"/>
        </w:rPr>
        <w:drawing>
          <wp:inline distT="0" distB="0" distL="0" distR="0" wp14:anchorId="5D54CAE9" wp14:editId="18F9423F">
            <wp:extent cx="6108700" cy="2781300"/>
            <wp:effectExtent l="0" t="0" r="6350" b="0"/>
            <wp:docPr id="7236375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64EB" w14:textId="60703C4F" w:rsidR="00B46933" w:rsidRPr="00B46933" w:rsidRDefault="00B46933" w:rsidP="00B46933">
      <w:pPr>
        <w:spacing w:after="120"/>
        <w:jc w:val="center"/>
        <w:rPr>
          <w:rFonts w:eastAsia="宋体" w:cs="Times New Roman"/>
          <w:b/>
          <w:bCs/>
          <w:sz w:val="28"/>
          <w:szCs w:val="28"/>
          <w:lang w:val="ru-RU" w:eastAsia="zh-CN"/>
        </w:rPr>
      </w:pPr>
      <w:r w:rsidRPr="00B46933">
        <w:rPr>
          <w:rFonts w:eastAsia="宋体" w:cs="Times New Roman"/>
          <w:b/>
          <w:bCs/>
          <w:sz w:val="28"/>
          <w:szCs w:val="28"/>
          <w:lang w:val="ru-RU" w:eastAsia="zh-CN"/>
        </w:rPr>
        <w:t>Задание 2. Создание и публикация образа контейнера в репозиторий (реестр) контейнеров</w:t>
      </w:r>
    </w:p>
    <w:p w14:paraId="25404A75" w14:textId="75B4F735" w:rsidR="00B46933" w:rsidRPr="00B46933" w:rsidRDefault="00B46933" w:rsidP="00B46933">
      <w:pPr>
        <w:pStyle w:val="aff"/>
        <w:numPr>
          <w:ilvl w:val="0"/>
          <w:numId w:val="7"/>
        </w:numPr>
        <w:spacing w:after="12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Изучить методические рекомендации «Как работает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eastAsia="zh-CN"/>
        </w:rPr>
        <w:t>build</w:t>
      </w:r>
      <w:r w:rsidRPr="00B46933">
        <w:rPr>
          <w:rFonts w:eastAsia="宋体" w:cs="Times New Roman"/>
          <w:sz w:val="28"/>
          <w:szCs w:val="28"/>
          <w:lang w:val="ru-RU" w:eastAsia="zh-CN"/>
        </w:rPr>
        <w:t>» и документацию по команде.</w:t>
      </w:r>
    </w:p>
    <w:p w14:paraId="7642A4B0" w14:textId="607385AC" w:rsidR="00B46933" w:rsidRDefault="00B46933" w:rsidP="00B46933">
      <w:pPr>
        <w:spacing w:after="120"/>
        <w:rPr>
          <w:rFonts w:eastAsia="宋体" w:cs="Times New Roman"/>
          <w:sz w:val="28"/>
          <w:szCs w:val="28"/>
          <w:lang w:val="ru-RU" w:eastAsia="zh-CN"/>
        </w:rPr>
      </w:pPr>
      <w:r>
        <w:rPr>
          <w:rFonts w:eastAsia="宋体" w:cs="Times New Roman"/>
          <w:noProof/>
          <w:sz w:val="28"/>
          <w:szCs w:val="28"/>
          <w:lang w:val="ru-RU" w:eastAsia="zh-CN"/>
        </w:rPr>
        <w:drawing>
          <wp:inline distT="0" distB="0" distL="0" distR="0" wp14:anchorId="6EAB7605" wp14:editId="45C98EAE">
            <wp:extent cx="6121400" cy="2355850"/>
            <wp:effectExtent l="0" t="0" r="0" b="6350"/>
            <wp:docPr id="3984489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02C1" w14:textId="0F8983A7" w:rsidR="00B46933" w:rsidRPr="00B46933" w:rsidRDefault="00B46933" w:rsidP="00B46933">
      <w:pPr>
        <w:spacing w:after="120"/>
        <w:rPr>
          <w:rFonts w:eastAsia="宋体" w:cs="Times New Roman" w:hint="eastAsia"/>
          <w:sz w:val="28"/>
          <w:szCs w:val="28"/>
          <w:lang w:val="ru-RU" w:eastAsia="zh-CN"/>
        </w:rPr>
      </w:pPr>
      <w:r>
        <w:rPr>
          <w:rFonts w:eastAsia="宋体" w:cs="Times New Roman" w:hint="eastAsia"/>
          <w:noProof/>
          <w:sz w:val="28"/>
          <w:szCs w:val="28"/>
          <w:lang w:val="ru-RU" w:eastAsia="zh-CN"/>
        </w:rPr>
        <w:lastRenderedPageBreak/>
        <w:drawing>
          <wp:inline distT="0" distB="0" distL="0" distR="0" wp14:anchorId="333794A0" wp14:editId="054A541D">
            <wp:extent cx="6115050" cy="2730500"/>
            <wp:effectExtent l="0" t="0" r="0" b="0"/>
            <wp:docPr id="5011373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/>
          <w:noProof/>
          <w:sz w:val="28"/>
          <w:szCs w:val="28"/>
          <w:lang w:val="ru-RU" w:eastAsia="zh-CN"/>
        </w:rPr>
        <w:drawing>
          <wp:inline distT="0" distB="0" distL="0" distR="0" wp14:anchorId="5FEC842A" wp14:editId="6A203DEA">
            <wp:extent cx="6115050" cy="1758950"/>
            <wp:effectExtent l="0" t="0" r="0" b="0"/>
            <wp:docPr id="13225021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74BA" w14:textId="2E752DF1" w:rsidR="00B46933" w:rsidRDefault="00B46933" w:rsidP="00B46933">
      <w:pPr>
        <w:spacing w:after="12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2. Собрать собственный образ на основе пункта 3 из задания 1 и опубликовать в репозиторий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eastAsia="zh-CN"/>
        </w:rPr>
        <w:t>Hub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. </w:t>
      </w:r>
    </w:p>
    <w:p w14:paraId="4A45267C" w14:textId="77777777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</w:p>
    <w:p w14:paraId="55E5120B" w14:textId="77777777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</w:p>
    <w:p w14:paraId="6AC5CFE3" w14:textId="77777777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</w:p>
    <w:p w14:paraId="4115E4FF" w14:textId="77777777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</w:p>
    <w:p w14:paraId="6F5C5BD4" w14:textId="77777777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</w:p>
    <w:p w14:paraId="20525C3C" w14:textId="77777777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</w:p>
    <w:p w14:paraId="7FDFD50D" w14:textId="77777777" w:rsidR="00B46933" w:rsidRDefault="00B46933" w:rsidP="00B46933">
      <w:pPr>
        <w:spacing w:after="120"/>
        <w:jc w:val="center"/>
        <w:rPr>
          <w:rFonts w:eastAsia="宋体" w:cs="Times New Roman" w:hint="eastAsia"/>
          <w:sz w:val="28"/>
          <w:szCs w:val="28"/>
          <w:lang w:val="ru-RU" w:eastAsia="zh-CN"/>
        </w:rPr>
      </w:pPr>
    </w:p>
    <w:p w14:paraId="14983B19" w14:textId="77777777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</w:p>
    <w:p w14:paraId="74ACE1A9" w14:textId="77777777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</w:p>
    <w:p w14:paraId="06039646" w14:textId="77777777" w:rsidR="00B46933" w:rsidRPr="00B46933" w:rsidRDefault="00B46933" w:rsidP="00B46933">
      <w:pPr>
        <w:spacing w:after="120"/>
        <w:jc w:val="center"/>
        <w:rPr>
          <w:rFonts w:eastAsia="宋体" w:cs="Times New Roman"/>
          <w:b/>
          <w:bCs/>
          <w:sz w:val="28"/>
          <w:szCs w:val="28"/>
          <w:lang w:val="ru-RU" w:eastAsia="zh-CN"/>
        </w:rPr>
      </w:pPr>
      <w:r w:rsidRPr="00B46933">
        <w:rPr>
          <w:rFonts w:eastAsia="宋体" w:cs="Times New Roman"/>
          <w:b/>
          <w:bCs/>
          <w:sz w:val="28"/>
          <w:szCs w:val="28"/>
          <w:lang w:val="ru-RU" w:eastAsia="zh-CN"/>
        </w:rPr>
        <w:t xml:space="preserve">Задание 3. Настройка конфигурации многоконтейнерных систем в консоли и с помощью </w:t>
      </w:r>
      <w:proofErr w:type="spellStart"/>
      <w:r w:rsidRPr="00B46933">
        <w:rPr>
          <w:rFonts w:eastAsia="宋体" w:cs="Times New Roman"/>
          <w:b/>
          <w:bCs/>
          <w:sz w:val="28"/>
          <w:szCs w:val="28"/>
          <w:lang w:eastAsia="zh-CN"/>
        </w:rPr>
        <w:t>Dockerfile</w:t>
      </w:r>
      <w:proofErr w:type="spellEnd"/>
      <w:r w:rsidRPr="00B46933">
        <w:rPr>
          <w:rFonts w:eastAsia="宋体" w:cs="Times New Roman"/>
          <w:b/>
          <w:bCs/>
          <w:sz w:val="28"/>
          <w:szCs w:val="28"/>
          <w:lang w:val="ru-RU" w:eastAsia="zh-CN"/>
        </w:rPr>
        <w:t xml:space="preserve"> </w:t>
      </w:r>
    </w:p>
    <w:p w14:paraId="2CC94644" w14:textId="77777777" w:rsidR="00B46933" w:rsidRDefault="00B46933" w:rsidP="00B46933">
      <w:pPr>
        <w:spacing w:after="12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>1. Изучить методические рекомендации «</w:t>
      </w:r>
      <w:proofErr w:type="spellStart"/>
      <w:r w:rsidRPr="00B46933">
        <w:rPr>
          <w:rFonts w:eastAsia="宋体" w:cs="Times New Roman"/>
          <w:sz w:val="28"/>
          <w:szCs w:val="28"/>
          <w:lang w:eastAsia="zh-CN"/>
        </w:rPr>
        <w:t>Dockerfile</w:t>
      </w:r>
      <w:proofErr w:type="spellEnd"/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и создание образов». </w:t>
      </w:r>
    </w:p>
    <w:p w14:paraId="5673AF0D" w14:textId="77777777" w:rsidR="00B46933" w:rsidRDefault="00B46933" w:rsidP="00B46933">
      <w:pPr>
        <w:spacing w:after="120"/>
        <w:rPr>
          <w:rFonts w:eastAsia="宋体" w:cs="Times New Roman"/>
          <w:sz w:val="28"/>
          <w:szCs w:val="28"/>
          <w:lang w:eastAsia="zh-CN"/>
        </w:rPr>
      </w:pPr>
      <w:r w:rsidRPr="00B46933">
        <w:rPr>
          <w:rFonts w:eastAsia="宋体" w:cs="Times New Roman"/>
          <w:sz w:val="28"/>
          <w:szCs w:val="28"/>
          <w:lang w:eastAsia="zh-CN"/>
        </w:rPr>
        <w:t xml:space="preserve">2. </w:t>
      </w:r>
      <w:r w:rsidRPr="00B46933">
        <w:rPr>
          <w:rFonts w:eastAsia="宋体" w:cs="Times New Roman"/>
          <w:sz w:val="28"/>
          <w:szCs w:val="28"/>
          <w:lang w:val="ru-RU" w:eastAsia="zh-CN"/>
        </w:rPr>
        <w:t>Изучить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val="ru-RU" w:eastAsia="zh-CN"/>
        </w:rPr>
        <w:t>руководство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«Best practices for writing </w:t>
      </w:r>
      <w:proofErr w:type="spellStart"/>
      <w:r w:rsidRPr="00B46933">
        <w:rPr>
          <w:rFonts w:eastAsia="宋体" w:cs="Times New Roman"/>
          <w:sz w:val="28"/>
          <w:szCs w:val="28"/>
          <w:lang w:eastAsia="zh-CN"/>
        </w:rPr>
        <w:t>Dockerfiles</w:t>
      </w:r>
      <w:proofErr w:type="spellEnd"/>
      <w:r w:rsidRPr="00B46933">
        <w:rPr>
          <w:rFonts w:eastAsia="宋体" w:cs="Times New Roman"/>
          <w:sz w:val="28"/>
          <w:szCs w:val="28"/>
          <w:lang w:eastAsia="zh-CN"/>
        </w:rPr>
        <w:t xml:space="preserve">». </w:t>
      </w:r>
    </w:p>
    <w:p w14:paraId="7F3BC1AA" w14:textId="77777777" w:rsidR="00B46933" w:rsidRDefault="00B46933" w:rsidP="00B46933">
      <w:pPr>
        <w:spacing w:after="120"/>
        <w:rPr>
          <w:rFonts w:eastAsia="宋体" w:cs="Times New Roman"/>
          <w:sz w:val="28"/>
          <w:szCs w:val="28"/>
          <w:lang w:eastAsia="zh-CN"/>
        </w:rPr>
      </w:pPr>
      <w:r w:rsidRPr="00B46933">
        <w:rPr>
          <w:rFonts w:eastAsia="宋体" w:cs="Times New Roman"/>
          <w:sz w:val="28"/>
          <w:szCs w:val="28"/>
          <w:lang w:eastAsia="zh-CN"/>
        </w:rPr>
        <w:lastRenderedPageBreak/>
        <w:t xml:space="preserve">3. </w:t>
      </w:r>
      <w:r w:rsidRPr="00B46933">
        <w:rPr>
          <w:rFonts w:eastAsia="宋体" w:cs="Times New Roman"/>
          <w:sz w:val="28"/>
          <w:szCs w:val="28"/>
          <w:lang w:val="ru-RU" w:eastAsia="zh-CN"/>
        </w:rPr>
        <w:t>Изучить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val="ru-RU" w:eastAsia="zh-CN"/>
        </w:rPr>
        <w:t>примеры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</w:t>
      </w:r>
      <w:proofErr w:type="spellStart"/>
      <w:r w:rsidRPr="00B46933">
        <w:rPr>
          <w:rFonts w:eastAsia="宋体" w:cs="Times New Roman"/>
          <w:sz w:val="28"/>
          <w:szCs w:val="28"/>
          <w:lang w:eastAsia="zh-CN"/>
        </w:rPr>
        <w:t>Dockerfile</w:t>
      </w:r>
      <w:proofErr w:type="spellEnd"/>
      <w:r w:rsidRPr="00B46933">
        <w:rPr>
          <w:rFonts w:eastAsia="宋体" w:cs="Times New Roman"/>
          <w:sz w:val="28"/>
          <w:szCs w:val="28"/>
          <w:lang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val="ru-RU" w:eastAsia="zh-CN"/>
        </w:rPr>
        <w:t>для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val="ru-RU" w:eastAsia="zh-CN"/>
        </w:rPr>
        <w:t>проектов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val="ru-RU" w:eastAsia="zh-CN"/>
        </w:rPr>
        <w:t>на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Go, Java, Python, Node.js, Rust, </w:t>
      </w:r>
      <w:r w:rsidRPr="00B46933">
        <w:rPr>
          <w:rFonts w:eastAsia="宋体" w:cs="Times New Roman"/>
          <w:sz w:val="28"/>
          <w:szCs w:val="28"/>
          <w:lang w:val="ru-RU" w:eastAsia="zh-CN"/>
        </w:rPr>
        <w:t>опубликованные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val="ru-RU" w:eastAsia="zh-CN"/>
        </w:rPr>
        <w:t>в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val="ru-RU" w:eastAsia="zh-CN"/>
        </w:rPr>
        <w:t>проекте</w:t>
      </w:r>
      <w:r w:rsidRPr="00B46933">
        <w:rPr>
          <w:rFonts w:eastAsia="宋体" w:cs="Times New Roman"/>
          <w:sz w:val="28"/>
          <w:szCs w:val="28"/>
          <w:lang w:eastAsia="zh-CN"/>
        </w:rPr>
        <w:t xml:space="preserve"> «Curated </w:t>
      </w:r>
      <w:proofErr w:type="spellStart"/>
      <w:r w:rsidRPr="00B46933">
        <w:rPr>
          <w:rFonts w:eastAsia="宋体" w:cs="Times New Roman"/>
          <w:sz w:val="28"/>
          <w:szCs w:val="28"/>
          <w:lang w:eastAsia="zh-CN"/>
        </w:rPr>
        <w:t>Dockerfiles</w:t>
      </w:r>
      <w:proofErr w:type="spellEnd"/>
      <w:r w:rsidRPr="00B46933">
        <w:rPr>
          <w:rFonts w:eastAsia="宋体" w:cs="Times New Roman"/>
          <w:sz w:val="28"/>
          <w:szCs w:val="28"/>
          <w:lang w:eastAsia="zh-CN"/>
        </w:rPr>
        <w:t xml:space="preserve"> examples» </w:t>
      </w:r>
    </w:p>
    <w:p w14:paraId="1E4820CA" w14:textId="2F0F7657" w:rsidR="00B46933" w:rsidRDefault="00B46933" w:rsidP="00B46933">
      <w:pPr>
        <w:spacing w:after="12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4. Создать приложением с хранением данных в базе данных, работающей в контейнере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sz w:val="28"/>
          <w:szCs w:val="28"/>
          <w:lang w:val="ru-RU" w:eastAsia="zh-CN"/>
        </w:rPr>
        <w:t>. 5. Создать образ контейнера с приложением на основе примера ниже.</w:t>
      </w:r>
    </w:p>
    <w:p w14:paraId="514191B4" w14:textId="2873474F" w:rsidR="00B46933" w:rsidRDefault="00B46933" w:rsidP="00B46933">
      <w:pPr>
        <w:spacing w:after="120"/>
        <w:jc w:val="center"/>
        <w:rPr>
          <w:rFonts w:eastAsia="宋体" w:cs="Times New Roman"/>
          <w:sz w:val="28"/>
          <w:szCs w:val="28"/>
          <w:lang w:val="ru-RU" w:eastAsia="zh-CN"/>
        </w:rPr>
      </w:pPr>
      <w:r>
        <w:rPr>
          <w:rFonts w:eastAsia="宋体" w:cs="Times New Roman" w:hint="eastAsia"/>
          <w:noProof/>
          <w:sz w:val="28"/>
          <w:szCs w:val="28"/>
          <w:lang w:val="ru-RU" w:eastAsia="zh-CN"/>
        </w:rPr>
        <w:drawing>
          <wp:inline distT="0" distB="0" distL="0" distR="0" wp14:anchorId="7206B670" wp14:editId="45959A84">
            <wp:extent cx="6115050" cy="1536700"/>
            <wp:effectExtent l="0" t="0" r="0" b="6350"/>
            <wp:docPr id="9620677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 w:hint="eastAsia"/>
          <w:noProof/>
          <w:sz w:val="28"/>
          <w:szCs w:val="28"/>
          <w:lang w:val="ru-RU" w:eastAsia="zh-CN"/>
        </w:rPr>
        <w:drawing>
          <wp:inline distT="0" distB="0" distL="0" distR="0" wp14:anchorId="1E5C5FD9" wp14:editId="69835FE3">
            <wp:extent cx="6115050" cy="1206500"/>
            <wp:effectExtent l="0" t="0" r="0" b="0"/>
            <wp:docPr id="126224178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5CB2" w14:textId="77777777" w:rsidR="00B46933" w:rsidRPr="00B46933" w:rsidRDefault="00B46933" w:rsidP="00B46933">
      <w:pPr>
        <w:spacing w:after="120"/>
        <w:jc w:val="center"/>
        <w:rPr>
          <w:rFonts w:eastAsia="宋体" w:cs="Times New Roman"/>
          <w:b/>
          <w:bCs/>
          <w:sz w:val="28"/>
          <w:szCs w:val="28"/>
          <w:lang w:val="ru-RU" w:eastAsia="zh-CN"/>
        </w:rPr>
      </w:pPr>
      <w:r w:rsidRPr="00B46933">
        <w:rPr>
          <w:rFonts w:eastAsia="宋体" w:cs="Times New Roman"/>
          <w:b/>
          <w:bCs/>
          <w:sz w:val="28"/>
          <w:szCs w:val="28"/>
          <w:lang w:val="ru-RU" w:eastAsia="zh-CN"/>
        </w:rPr>
        <w:t xml:space="preserve">Задание 4. Применение </w:t>
      </w:r>
      <w:r w:rsidRPr="00B46933">
        <w:rPr>
          <w:rFonts w:eastAsia="宋体" w:cs="Times New Roman"/>
          <w:b/>
          <w:bCs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b/>
          <w:bCs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b/>
          <w:bCs/>
          <w:sz w:val="28"/>
          <w:szCs w:val="28"/>
          <w:lang w:eastAsia="zh-CN"/>
        </w:rPr>
        <w:t>Compose</w:t>
      </w:r>
      <w:r w:rsidRPr="00B46933">
        <w:rPr>
          <w:rFonts w:eastAsia="宋体" w:cs="Times New Roman"/>
          <w:b/>
          <w:bCs/>
          <w:sz w:val="28"/>
          <w:szCs w:val="28"/>
          <w:lang w:val="ru-RU" w:eastAsia="zh-CN"/>
        </w:rPr>
        <w:t xml:space="preserve"> </w:t>
      </w:r>
    </w:p>
    <w:p w14:paraId="044D8332" w14:textId="2CAEC2A6" w:rsidR="00B46933" w:rsidRPr="00B46933" w:rsidRDefault="00B46933" w:rsidP="00B46933">
      <w:pPr>
        <w:pStyle w:val="aff"/>
        <w:numPr>
          <w:ilvl w:val="0"/>
          <w:numId w:val="8"/>
        </w:numPr>
        <w:spacing w:after="12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Изучить руководства: </w:t>
      </w:r>
    </w:p>
    <w:p w14:paraId="4D3815DF" w14:textId="77777777" w:rsidR="00B46933" w:rsidRDefault="00B46933" w:rsidP="00B46933">
      <w:pPr>
        <w:pStyle w:val="aff"/>
        <w:spacing w:after="120"/>
        <w:ind w:left="36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◦ Руководство по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eastAsia="zh-CN"/>
        </w:rPr>
        <w:t>Compose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для начинающих </w:t>
      </w:r>
    </w:p>
    <w:p w14:paraId="0E4FBA58" w14:textId="77777777" w:rsidR="00B46933" w:rsidRDefault="00B46933" w:rsidP="00B46933">
      <w:pPr>
        <w:pStyle w:val="aff"/>
        <w:spacing w:after="120"/>
        <w:ind w:left="36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◦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eastAsia="zh-CN"/>
        </w:rPr>
        <w:t>Compose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в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eastAsia="zh-CN"/>
        </w:rPr>
        <w:t>Handbook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</w:p>
    <w:p w14:paraId="28CF3759" w14:textId="77777777" w:rsidR="00B46933" w:rsidRDefault="00B46933" w:rsidP="00B46933">
      <w:pPr>
        <w:pStyle w:val="aff"/>
        <w:spacing w:after="120"/>
        <w:ind w:left="36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◦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eastAsia="zh-CN"/>
        </w:rPr>
        <w:t>Compose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eastAsia="zh-CN"/>
        </w:rPr>
        <w:t>overview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</w:p>
    <w:p w14:paraId="3875CF6E" w14:textId="23AC6C9B" w:rsidR="00B46933" w:rsidRPr="00B46933" w:rsidRDefault="00B46933" w:rsidP="00B46933">
      <w:pPr>
        <w:pStyle w:val="aff"/>
        <w:spacing w:after="120"/>
        <w:ind w:left="360"/>
        <w:rPr>
          <w:rFonts w:eastAsia="宋体" w:cs="Times New Roman"/>
          <w:sz w:val="28"/>
          <w:szCs w:val="28"/>
          <w:lang w:val="ru-RU" w:eastAsia="zh-CN"/>
        </w:rPr>
      </w:pP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◦ Примеры из книги Гадзурас Э. </w:t>
      </w:r>
      <w:r w:rsidRPr="00B46933">
        <w:rPr>
          <w:rFonts w:eastAsia="宋体" w:cs="Times New Roman"/>
          <w:sz w:val="28"/>
          <w:szCs w:val="28"/>
          <w:lang w:eastAsia="zh-CN"/>
        </w:rPr>
        <w:t>Docker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</w:t>
      </w:r>
      <w:r w:rsidRPr="00B46933">
        <w:rPr>
          <w:rFonts w:eastAsia="宋体" w:cs="Times New Roman"/>
          <w:sz w:val="28"/>
          <w:szCs w:val="28"/>
          <w:lang w:eastAsia="zh-CN"/>
        </w:rPr>
        <w:t>Compose</w:t>
      </w:r>
      <w:r w:rsidRPr="00B46933">
        <w:rPr>
          <w:rFonts w:eastAsia="宋体" w:cs="Times New Roman"/>
          <w:sz w:val="28"/>
          <w:szCs w:val="28"/>
          <w:lang w:val="ru-RU" w:eastAsia="zh-CN"/>
        </w:rPr>
        <w:t xml:space="preserve"> для разработчика</w:t>
      </w:r>
    </w:p>
    <w:p w14:paraId="64159EE6" w14:textId="00322F12" w:rsidR="00B46933" w:rsidRPr="00B46933" w:rsidRDefault="00A059B2" w:rsidP="00B46933">
      <w:pPr>
        <w:spacing w:after="120"/>
        <w:rPr>
          <w:rFonts w:eastAsia="宋体" w:cs="Times New Roman" w:hint="eastAsia"/>
          <w:sz w:val="28"/>
          <w:szCs w:val="28"/>
          <w:lang w:val="ru-RU" w:eastAsia="zh-CN"/>
        </w:rPr>
      </w:pPr>
      <w:r>
        <w:rPr>
          <w:rFonts w:eastAsia="宋体" w:cs="Times New Roman" w:hint="eastAsia"/>
          <w:sz w:val="28"/>
          <w:szCs w:val="28"/>
          <w:lang w:val="ru-RU" w:eastAsia="zh-CN"/>
        </w:rPr>
        <w:t>2.</w:t>
      </w:r>
      <w:r w:rsidR="00B46933" w:rsidRPr="00B46933">
        <w:rPr>
          <w:rFonts w:eastAsia="宋体" w:cs="Times New Roman"/>
          <w:sz w:val="28"/>
          <w:szCs w:val="28"/>
          <w:lang w:val="ru-RU" w:eastAsia="zh-CN"/>
        </w:rPr>
        <w:t>Реализовать пример к заданию 4</w:t>
      </w:r>
      <w:r w:rsidR="00B46933">
        <w:rPr>
          <w:rFonts w:eastAsia="宋体"/>
          <w:noProof/>
          <w:lang w:val="ru-RU" w:eastAsia="zh-CN"/>
        </w:rPr>
        <w:drawing>
          <wp:inline distT="0" distB="0" distL="0" distR="0" wp14:anchorId="6C391451" wp14:editId="64CD57BE">
            <wp:extent cx="6108700" cy="2952750"/>
            <wp:effectExtent l="0" t="0" r="6350" b="0"/>
            <wp:docPr id="20111641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noProof/>
          <w:highlight w:val="lightGray"/>
          <w:lang w:val="ru-RU" w:eastAsia="zh-CN"/>
        </w:rPr>
        <w:lastRenderedPageBreak/>
        <w:drawing>
          <wp:inline distT="0" distB="0" distL="0" distR="0" wp14:anchorId="6B2B65C7" wp14:editId="7AEC6BBD">
            <wp:extent cx="6108700" cy="3016250"/>
            <wp:effectExtent l="0" t="0" r="6350" b="0"/>
            <wp:docPr id="13332012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  <w:noProof/>
          <w:lang w:val="ru-RU" w:eastAsia="zh-CN"/>
        </w:rPr>
        <w:drawing>
          <wp:inline distT="0" distB="0" distL="0" distR="0" wp14:anchorId="72BAA3B1" wp14:editId="7D26C0B9">
            <wp:extent cx="6108700" cy="2559050"/>
            <wp:effectExtent l="0" t="0" r="6350" b="0"/>
            <wp:docPr id="8778239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/>
          <w:noProof/>
          <w:sz w:val="28"/>
          <w:szCs w:val="28"/>
          <w:lang w:val="ru-RU" w:eastAsia="zh-CN"/>
        </w:rPr>
        <w:drawing>
          <wp:inline distT="0" distB="0" distL="0" distR="0" wp14:anchorId="202EBA66" wp14:editId="1E73990B">
            <wp:extent cx="6115050" cy="1073150"/>
            <wp:effectExtent l="0" t="0" r="0" b="0"/>
            <wp:docPr id="3960946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/>
          <w:noProof/>
          <w:sz w:val="28"/>
          <w:szCs w:val="28"/>
          <w:lang w:val="ru-RU" w:eastAsia="zh-CN"/>
        </w:rPr>
        <w:drawing>
          <wp:inline distT="0" distB="0" distL="0" distR="0" wp14:anchorId="15FD31BD" wp14:editId="7F6C1503">
            <wp:extent cx="6115050" cy="755650"/>
            <wp:effectExtent l="0" t="0" r="0" b="6350"/>
            <wp:docPr id="17350247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cs="Times New Roman"/>
          <w:noProof/>
          <w:sz w:val="28"/>
          <w:szCs w:val="28"/>
          <w:lang w:val="ru-RU" w:eastAsia="zh-CN"/>
        </w:rPr>
        <w:drawing>
          <wp:inline distT="0" distB="0" distL="0" distR="0" wp14:anchorId="6B0539B4" wp14:editId="0C726D45">
            <wp:extent cx="6108700" cy="1022350"/>
            <wp:effectExtent l="0" t="0" r="6350" b="6350"/>
            <wp:docPr id="2283002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BCFC" w14:textId="335DBD53" w:rsidR="00B46933" w:rsidRDefault="00B46933" w:rsidP="00B46933">
      <w:pPr>
        <w:spacing w:after="120"/>
        <w:rPr>
          <w:rFonts w:eastAsia="宋体" w:cs="Times New Roman"/>
          <w:sz w:val="28"/>
          <w:szCs w:val="28"/>
          <w:lang w:val="ru-RU" w:eastAsia="zh-CN"/>
        </w:rPr>
      </w:pPr>
    </w:p>
    <w:p w14:paraId="1EBD846A" w14:textId="77777777" w:rsidR="009D6469" w:rsidRDefault="009D6469" w:rsidP="00B46933">
      <w:pPr>
        <w:spacing w:after="120"/>
        <w:rPr>
          <w:rFonts w:eastAsia="宋体" w:cs="Times New Roman"/>
          <w:sz w:val="28"/>
          <w:szCs w:val="28"/>
          <w:lang w:val="ru-RU" w:eastAsia="zh-CN"/>
        </w:rPr>
      </w:pPr>
    </w:p>
    <w:p w14:paraId="3824D7D3" w14:textId="77777777" w:rsidR="00654AEA" w:rsidRPr="00654AEA" w:rsidRDefault="00654AEA" w:rsidP="00654AEA">
      <w:pPr>
        <w:pStyle w:val="21"/>
        <w:rPr>
          <w:lang w:val="ru-RU"/>
        </w:rPr>
      </w:pPr>
      <w:r w:rsidRPr="00654AEA">
        <w:rPr>
          <w:rFonts w:ascii="Times New Roman" w:hAnsi="Times New Roman"/>
          <w:color w:val="000000"/>
          <w:sz w:val="32"/>
          <w:lang w:val="ru-RU"/>
        </w:rPr>
        <w:lastRenderedPageBreak/>
        <w:t>6. Ответы на контрольные вопросы</w:t>
      </w:r>
    </w:p>
    <w:p w14:paraId="787895BC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1. Что такое </w:t>
      </w:r>
      <w:r>
        <w:rPr>
          <w:rFonts w:ascii="Times New Roman" w:hAnsi="Times New Roman"/>
          <w:color w:val="000000"/>
          <w:sz w:val="28"/>
        </w:rPr>
        <w:t>Docker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и зачем он нужен? Ключевые преимущества? Альтернативы?</w:t>
      </w:r>
    </w:p>
    <w:p w14:paraId="45155691" w14:textId="77777777" w:rsidR="00654AEA" w:rsidRPr="00654AEA" w:rsidRDefault="00654AEA" w:rsidP="00654AEA">
      <w:pPr>
        <w:jc w:val="both"/>
        <w:rPr>
          <w:lang w:val="ru-RU"/>
        </w:rPr>
      </w:pPr>
      <w:r>
        <w:t>Docker</w:t>
      </w:r>
      <w:r w:rsidRPr="00654AEA">
        <w:rPr>
          <w:lang w:val="ru-RU"/>
        </w:rPr>
        <w:t xml:space="preserve"> — платформа контейнеризации: упаковывает приложение вместе со всеми</w:t>
      </w:r>
    </w:p>
    <w:p w14:paraId="5EA6C986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зависимостями в изолированный контейнер, который одинаково работает на любой</w:t>
      </w:r>
    </w:p>
    <w:p w14:paraId="3F8DF325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машине. Преимущества: воспроизводимость окружения («работает у меня» →</w:t>
      </w:r>
    </w:p>
    <w:p w14:paraId="43B5A7A3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«работает везде»), быстрый запуск (секунды, нет полноценной ОС-гостя),</w:t>
      </w:r>
    </w:p>
    <w:p w14:paraId="2AECDFD9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лёгкость (общие слои образов), изоляция процессов и зависимостей,</w:t>
      </w:r>
    </w:p>
    <w:p w14:paraId="5C54542F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плотная упаковка на одном хосте, удобство </w:t>
      </w:r>
      <w:r>
        <w:t>CI</w:t>
      </w:r>
      <w:r w:rsidRPr="00654AEA">
        <w:rPr>
          <w:lang w:val="ru-RU"/>
        </w:rPr>
        <w:t>/</w:t>
      </w:r>
      <w:r>
        <w:t>CD</w:t>
      </w:r>
      <w:r w:rsidRPr="00654AEA">
        <w:rPr>
          <w:lang w:val="ru-RU"/>
        </w:rPr>
        <w:t>.</w:t>
      </w:r>
    </w:p>
    <w:p w14:paraId="2A2E6C70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Альтернативы: </w:t>
      </w:r>
      <w:proofErr w:type="spellStart"/>
      <w:r>
        <w:rPr>
          <w:b/>
        </w:rPr>
        <w:t>Podman</w:t>
      </w:r>
      <w:proofErr w:type="spellEnd"/>
      <w:r w:rsidRPr="00654AEA">
        <w:rPr>
          <w:lang w:val="ru-RU"/>
        </w:rPr>
        <w:t xml:space="preserve"> (даемон-независимый, </w:t>
      </w:r>
      <w:r>
        <w:t>rootless</w:t>
      </w:r>
      <w:r w:rsidRPr="00654AEA">
        <w:rPr>
          <w:lang w:val="ru-RU"/>
        </w:rPr>
        <w:t xml:space="preserve"> — удобен в</w:t>
      </w:r>
    </w:p>
    <w:p w14:paraId="5202C49A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безопасных окружениях и совместим с </w:t>
      </w:r>
      <w:r>
        <w:t>Kubernetes</w:t>
      </w:r>
      <w:r w:rsidRPr="00654AEA">
        <w:rPr>
          <w:lang w:val="ru-RU"/>
        </w:rPr>
        <w:t xml:space="preserve">), </w:t>
      </w:r>
      <w:proofErr w:type="spellStart"/>
      <w:r>
        <w:rPr>
          <w:b/>
        </w:rPr>
        <w:t>containerd</w:t>
      </w:r>
      <w:proofErr w:type="spellEnd"/>
      <w:r w:rsidRPr="00654AEA">
        <w:rPr>
          <w:lang w:val="ru-RU"/>
        </w:rPr>
        <w:t xml:space="preserve"> (низкоуровневый</w:t>
      </w:r>
    </w:p>
    <w:p w14:paraId="4F3D1F76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рантайм, на нём построен </w:t>
      </w:r>
      <w:r>
        <w:t>Docker</w:t>
      </w:r>
      <w:r w:rsidRPr="00654AEA">
        <w:rPr>
          <w:lang w:val="ru-RU"/>
        </w:rPr>
        <w:t xml:space="preserve">), </w:t>
      </w:r>
      <w:r>
        <w:rPr>
          <w:b/>
        </w:rPr>
        <w:t>LXC</w:t>
      </w:r>
      <w:r w:rsidRPr="00654AEA">
        <w:rPr>
          <w:b/>
          <w:lang w:val="ru-RU"/>
        </w:rPr>
        <w:t>/</w:t>
      </w:r>
      <w:r>
        <w:rPr>
          <w:b/>
        </w:rPr>
        <w:t>LXD</w:t>
      </w:r>
      <w:r w:rsidRPr="00654AEA">
        <w:rPr>
          <w:lang w:val="ru-RU"/>
        </w:rPr>
        <w:t xml:space="preserve"> (системные контейнеры),</w:t>
      </w:r>
    </w:p>
    <w:p w14:paraId="76ECD1B3" w14:textId="77777777" w:rsidR="00654AEA" w:rsidRPr="00654AEA" w:rsidRDefault="00654AEA" w:rsidP="00654AEA">
      <w:pPr>
        <w:jc w:val="both"/>
        <w:rPr>
          <w:lang w:val="ru-RU"/>
        </w:rPr>
      </w:pPr>
      <w:r>
        <w:rPr>
          <w:b/>
        </w:rPr>
        <w:t>Kubernetes</w:t>
      </w:r>
      <w:r w:rsidRPr="00654AEA">
        <w:rPr>
          <w:lang w:val="ru-RU"/>
        </w:rPr>
        <w:t xml:space="preserve"> — не контейнеризатор, а оркестратор поверх рантаймов.</w:t>
      </w:r>
    </w:p>
    <w:p w14:paraId="7635A614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2. Что такое </w:t>
      </w:r>
      <w:r>
        <w:rPr>
          <w:rFonts w:ascii="Times New Roman" w:hAnsi="Times New Roman"/>
          <w:color w:val="000000"/>
          <w:sz w:val="28"/>
        </w:rPr>
        <w:t>Docker</w:t>
      </w:r>
      <w:r w:rsidRPr="00654AEA">
        <w:rPr>
          <w:rFonts w:ascii="Times New Roman" w:hAnsi="Times New Roman"/>
          <w:color w:val="000000"/>
          <w:sz w:val="28"/>
          <w:lang w:val="ru-RU"/>
        </w:rPr>
        <w:t>-образ? Как его получить? Разница образ/контейнер?</w:t>
      </w:r>
    </w:p>
    <w:p w14:paraId="03313665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Образ — неизменяемый (</w:t>
      </w:r>
      <w:r>
        <w:t>read</w:t>
      </w:r>
      <w:r w:rsidRPr="00654AEA">
        <w:rPr>
          <w:lang w:val="ru-RU"/>
        </w:rPr>
        <w:t>-</w:t>
      </w:r>
      <w:r>
        <w:t>only</w:t>
      </w:r>
      <w:r w:rsidRPr="00654AEA">
        <w:rPr>
          <w:lang w:val="ru-RU"/>
        </w:rPr>
        <w:t>) шаблон из слоёв: код приложения, зависимости,</w:t>
      </w:r>
    </w:p>
    <w:p w14:paraId="12006E2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конфигурация, команда запуска. Получить образ можно:</w:t>
      </w:r>
    </w:p>
    <w:p w14:paraId="358F71A4" w14:textId="77777777" w:rsidR="00654AEA" w:rsidRDefault="00654AEA" w:rsidP="00654AEA">
      <w:pPr>
        <w:pStyle w:val="a0"/>
        <w:tabs>
          <w:tab w:val="num" w:pos="360"/>
        </w:tabs>
        <w:spacing w:line="360" w:lineRule="auto"/>
        <w:ind w:firstLine="0"/>
      </w:pPr>
      <w:proofErr w:type="spellStart"/>
      <w:r>
        <w:t>из</w:t>
      </w:r>
      <w:proofErr w:type="spellEnd"/>
      <w:r>
        <w:t xml:space="preserve"> </w:t>
      </w:r>
      <w:proofErr w:type="spellStart"/>
      <w:r>
        <w:t>реестра</w:t>
      </w:r>
      <w:proofErr w:type="spellEnd"/>
      <w:r>
        <w:t xml:space="preserve">: </w:t>
      </w:r>
      <w:r>
        <w:rPr>
          <w:rFonts w:ascii="Consolas" w:hAnsi="Consolas"/>
          <w:color w:val="C00000"/>
        </w:rPr>
        <w:t>docker pull nginx:1.28</w:t>
      </w:r>
      <w:r>
        <w:t>;</w:t>
      </w:r>
    </w:p>
    <w:p w14:paraId="5B078162" w14:textId="77777777" w:rsidR="00654AEA" w:rsidRDefault="00654AEA" w:rsidP="00654AEA">
      <w:pPr>
        <w:pStyle w:val="a0"/>
        <w:tabs>
          <w:tab w:val="num" w:pos="360"/>
        </w:tabs>
        <w:spacing w:line="360" w:lineRule="auto"/>
        <w:ind w:firstLine="0"/>
      </w:pPr>
      <w:proofErr w:type="spellStart"/>
      <w:r>
        <w:t>сборкой</w:t>
      </w:r>
      <w:proofErr w:type="spellEnd"/>
      <w:r>
        <w:t xml:space="preserve">: </w:t>
      </w:r>
      <w:r>
        <w:rPr>
          <w:rFonts w:ascii="Consolas" w:hAnsi="Consolas"/>
          <w:color w:val="C00000"/>
        </w:rPr>
        <w:t xml:space="preserve">docker build -t </w:t>
      </w:r>
      <w:proofErr w:type="spellStart"/>
      <w:proofErr w:type="gramStart"/>
      <w:r>
        <w:rPr>
          <w:rFonts w:ascii="Consolas" w:hAnsi="Consolas"/>
          <w:color w:val="C00000"/>
        </w:rPr>
        <w:t>имя</w:t>
      </w:r>
      <w:proofErr w:type="spellEnd"/>
      <w:r>
        <w:rPr>
          <w:rFonts w:ascii="Consolas" w:hAnsi="Consolas"/>
          <w:color w:val="C00000"/>
        </w:rPr>
        <w:t xml:space="preserve"> .</w:t>
      </w:r>
      <w:proofErr w:type="gram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>;</w:t>
      </w:r>
    </w:p>
    <w:p w14:paraId="49FB8084" w14:textId="77777777" w:rsidR="00654AEA" w:rsidRDefault="00654AEA" w:rsidP="00654AEA">
      <w:pPr>
        <w:pStyle w:val="a0"/>
        <w:tabs>
          <w:tab w:val="num" w:pos="360"/>
        </w:tabs>
        <w:spacing w:line="360" w:lineRule="auto"/>
        <w:ind w:firstLine="0"/>
      </w:pPr>
      <w:proofErr w:type="spellStart"/>
      <w:r>
        <w:t>из</w:t>
      </w:r>
      <w:proofErr w:type="spellEnd"/>
      <w:r>
        <w:t xml:space="preserve"> </w:t>
      </w:r>
      <w:proofErr w:type="spellStart"/>
      <w:r>
        <w:t>контейнера</w:t>
      </w:r>
      <w:proofErr w:type="spellEnd"/>
      <w:r>
        <w:t xml:space="preserve">: </w:t>
      </w:r>
      <w:r>
        <w:rPr>
          <w:rFonts w:ascii="Consolas" w:hAnsi="Consolas"/>
          <w:color w:val="C00000"/>
        </w:rPr>
        <w:t xml:space="preserve">docker commit &lt;container&gt; </w:t>
      </w:r>
      <w:proofErr w:type="spellStart"/>
      <w:proofErr w:type="gramStart"/>
      <w:r>
        <w:rPr>
          <w:rFonts w:ascii="Consolas" w:hAnsi="Consolas"/>
          <w:color w:val="C00000"/>
        </w:rPr>
        <w:t>имя:тег</w:t>
      </w:r>
      <w:proofErr w:type="spellEnd"/>
      <w:proofErr w:type="gramEnd"/>
      <w:r>
        <w:t xml:space="preserve"> (</w:t>
      </w:r>
      <w:proofErr w:type="spellStart"/>
      <w:r>
        <w:t>снимок</w:t>
      </w:r>
      <w:proofErr w:type="spellEnd"/>
      <w:r>
        <w:t xml:space="preserve"> </w:t>
      </w:r>
      <w:proofErr w:type="spellStart"/>
      <w:r>
        <w:t>файловой</w:t>
      </w:r>
      <w:proofErr w:type="spellEnd"/>
    </w:p>
    <w:p w14:paraId="507E21B7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системы контейнера — обычно антипаттерн).</w:t>
      </w:r>
    </w:p>
    <w:p w14:paraId="11E05A8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Разница: образ — статический шаблон, контейнер — работающий экземпляр</w:t>
      </w:r>
    </w:p>
    <w:p w14:paraId="66FE8A5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образа (образ из него можно запустить много; контейнер добавляет</w:t>
      </w:r>
    </w:p>
    <w:p w14:paraId="4E0F2C5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записываемый слой и изолированные процессы).</w:t>
      </w:r>
    </w:p>
    <w:p w14:paraId="3725BB0F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3. Как запустить контейнер? Проброс портов, имя, ограничение ресурсов?</w:t>
      </w:r>
    </w:p>
    <w:p w14:paraId="3D860F08" w14:textId="77777777" w:rsidR="00654AEA" w:rsidRDefault="00654AEA" w:rsidP="00654AEA">
      <w:pPr>
        <w:shd w:val="clear" w:color="auto" w:fill="F2F2F2"/>
        <w:spacing w:after="120" w:line="240" w:lineRule="auto"/>
      </w:pPr>
      <w:r>
        <w:rPr>
          <w:rFonts w:ascii="Consolas" w:hAnsi="Consolas"/>
          <w:sz w:val="20"/>
        </w:rPr>
        <w:t xml:space="preserve">docker run -d --name </w:t>
      </w:r>
      <w:proofErr w:type="spellStart"/>
      <w:r>
        <w:rPr>
          <w:rFonts w:ascii="Consolas" w:hAnsi="Consolas"/>
          <w:sz w:val="20"/>
        </w:rPr>
        <w:t>myapp</w:t>
      </w:r>
      <w:proofErr w:type="spellEnd"/>
      <w:r>
        <w:rPr>
          <w:rFonts w:ascii="Consolas" w:hAnsi="Consolas"/>
          <w:sz w:val="20"/>
        </w:rPr>
        <w:t xml:space="preserve"> -p 8080:80 --</w:t>
      </w:r>
      <w:proofErr w:type="spellStart"/>
      <w:r>
        <w:rPr>
          <w:rFonts w:ascii="Consolas" w:hAnsi="Consolas"/>
          <w:sz w:val="20"/>
        </w:rPr>
        <w:t>cpus</w:t>
      </w:r>
      <w:proofErr w:type="spellEnd"/>
      <w:r>
        <w:rPr>
          <w:rFonts w:ascii="Consolas" w:hAnsi="Consolas"/>
          <w:sz w:val="20"/>
        </w:rPr>
        <w:t xml:space="preserve">="1.5" --memory=512m </w:t>
      </w:r>
      <w:proofErr w:type="spellStart"/>
      <w:r>
        <w:rPr>
          <w:rFonts w:ascii="Consolas" w:hAnsi="Consolas"/>
          <w:sz w:val="20"/>
        </w:rPr>
        <w:t>имя_образа</w:t>
      </w:r>
      <w:proofErr w:type="spellEnd"/>
      <w:r>
        <w:rPr>
          <w:rFonts w:ascii="Consolas" w:hAnsi="Consolas"/>
          <w:sz w:val="20"/>
        </w:rPr>
        <w:br/>
      </w:r>
    </w:p>
    <w:p w14:paraId="5AFB84EA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rFonts w:ascii="Consolas" w:hAnsi="Consolas"/>
          <w:color w:val="C00000"/>
          <w:lang w:val="ru-RU"/>
        </w:rPr>
        <w:t>-</w:t>
      </w:r>
      <w:r>
        <w:rPr>
          <w:rFonts w:ascii="Consolas" w:hAnsi="Consolas"/>
          <w:color w:val="C00000"/>
        </w:rPr>
        <w:t>p</w:t>
      </w:r>
      <w:r w:rsidRPr="00654AEA">
        <w:rPr>
          <w:rFonts w:ascii="Consolas" w:hAnsi="Consolas"/>
          <w:color w:val="C00000"/>
          <w:lang w:val="ru-RU"/>
        </w:rPr>
        <w:t xml:space="preserve"> 8080:80</w:t>
      </w:r>
      <w:r w:rsidRPr="00654AEA">
        <w:rPr>
          <w:lang w:val="ru-RU"/>
        </w:rPr>
        <w:t xml:space="preserve"> — проброс хост-порта 8080 на порт 80 контейнера;</w:t>
      </w:r>
    </w:p>
    <w:p w14:paraId="7E26EB22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name</w:t>
      </w:r>
      <w:r w:rsidRPr="00654AEA">
        <w:rPr>
          <w:lang w:val="ru-RU"/>
        </w:rPr>
        <w:t xml:space="preserve"> — имя контейнера; </w:t>
      </w:r>
      <w:r w:rsidRPr="00654AEA">
        <w:rPr>
          <w:rFonts w:ascii="Consolas" w:hAnsi="Consolas"/>
          <w:color w:val="C00000"/>
          <w:lang w:val="ru-RU"/>
        </w:rPr>
        <w:t>--</w:t>
      </w:r>
      <w:proofErr w:type="spellStart"/>
      <w:r>
        <w:rPr>
          <w:rFonts w:ascii="Consolas" w:hAnsi="Consolas"/>
          <w:color w:val="C00000"/>
        </w:rPr>
        <w:t>cpus</w:t>
      </w:r>
      <w:proofErr w:type="spellEnd"/>
      <w:r w:rsidRPr="00654AEA">
        <w:rPr>
          <w:lang w:val="ru-RU"/>
        </w:rPr>
        <w:t xml:space="preserve"> / </w:t>
      </w: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memory</w:t>
      </w:r>
      <w:r w:rsidRPr="00654AEA">
        <w:rPr>
          <w:lang w:val="ru-RU"/>
        </w:rPr>
        <w:t xml:space="preserve"> — лимиты </w:t>
      </w:r>
      <w:r>
        <w:t>CPU</w:t>
      </w:r>
      <w:r w:rsidRPr="00654AEA">
        <w:rPr>
          <w:lang w:val="ru-RU"/>
        </w:rPr>
        <w:t xml:space="preserve"> и </w:t>
      </w:r>
      <w:r>
        <w:t>RAM</w:t>
      </w:r>
    </w:p>
    <w:p w14:paraId="3617674C" w14:textId="77777777" w:rsidR="00654AEA" w:rsidRDefault="00654AEA" w:rsidP="00654AEA">
      <w:pPr>
        <w:jc w:val="both"/>
      </w:pPr>
      <w:r>
        <w:t>(</w:t>
      </w:r>
      <w:proofErr w:type="spellStart"/>
      <w:r>
        <w:t>также</w:t>
      </w:r>
      <w:proofErr w:type="spellEnd"/>
      <w:r>
        <w:t xml:space="preserve"> </w:t>
      </w:r>
      <w:r>
        <w:rPr>
          <w:rFonts w:ascii="Consolas" w:hAnsi="Consolas"/>
          <w:color w:val="C00000"/>
        </w:rPr>
        <w:t>--memory-swap</w:t>
      </w:r>
      <w:r>
        <w:t xml:space="preserve">, </w:t>
      </w:r>
      <w:r>
        <w:rPr>
          <w:rFonts w:ascii="Consolas" w:hAnsi="Consolas"/>
          <w:color w:val="C00000"/>
        </w:rPr>
        <w:t>--</w:t>
      </w:r>
      <w:proofErr w:type="spellStart"/>
      <w:r>
        <w:rPr>
          <w:rFonts w:ascii="Consolas" w:hAnsi="Consolas"/>
          <w:color w:val="C00000"/>
        </w:rPr>
        <w:t>pids</w:t>
      </w:r>
      <w:proofErr w:type="spellEnd"/>
      <w:r>
        <w:rPr>
          <w:rFonts w:ascii="Consolas" w:hAnsi="Consolas"/>
          <w:color w:val="C00000"/>
        </w:rPr>
        <w:t>-limit</w:t>
      </w:r>
      <w:r>
        <w:t>).</w:t>
      </w:r>
    </w:p>
    <w:p w14:paraId="3AE29079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lastRenderedPageBreak/>
        <w:t>4. Логи контейнера: просмотр, фильтрация, ротация?</w:t>
      </w:r>
    </w:p>
    <w:p w14:paraId="20CD3ED6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logs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proofErr w:type="spellStart"/>
      <w:r>
        <w:rPr>
          <w:rFonts w:ascii="Consolas" w:hAnsi="Consolas"/>
          <w:color w:val="C00000"/>
        </w:rPr>
        <w:t>myapp</w:t>
      </w:r>
      <w:proofErr w:type="spellEnd"/>
      <w:r w:rsidRPr="00654AEA">
        <w:rPr>
          <w:lang w:val="ru-RU"/>
        </w:rPr>
        <w:t xml:space="preserve"> (</w:t>
      </w:r>
      <w:r w:rsidRPr="00654AEA">
        <w:rPr>
          <w:rFonts w:ascii="Consolas" w:hAnsi="Consolas"/>
          <w:color w:val="C00000"/>
          <w:lang w:val="ru-RU"/>
        </w:rPr>
        <w:t>-</w:t>
      </w:r>
      <w:r>
        <w:rPr>
          <w:rFonts w:ascii="Consolas" w:hAnsi="Consolas"/>
          <w:color w:val="C00000"/>
        </w:rPr>
        <w:t>f</w:t>
      </w:r>
      <w:r w:rsidRPr="00654AEA">
        <w:rPr>
          <w:lang w:val="ru-RU"/>
        </w:rPr>
        <w:t xml:space="preserve"> — следить в реальном времени, </w:t>
      </w: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tail</w:t>
      </w:r>
      <w:r w:rsidRPr="00654AEA">
        <w:rPr>
          <w:rFonts w:ascii="Consolas" w:hAnsi="Consolas"/>
          <w:color w:val="C00000"/>
          <w:lang w:val="ru-RU"/>
        </w:rPr>
        <w:t xml:space="preserve"> 100</w:t>
      </w:r>
      <w:r w:rsidRPr="00654AEA">
        <w:rPr>
          <w:lang w:val="ru-RU"/>
        </w:rPr>
        <w:t xml:space="preserve"> —</w:t>
      </w:r>
    </w:p>
    <w:p w14:paraId="7CF05927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последние строки). По времени: </w:t>
      </w: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since</w:t>
      </w:r>
      <w:r w:rsidRPr="00654AEA">
        <w:rPr>
          <w:rFonts w:ascii="Consolas" w:hAnsi="Consolas"/>
          <w:color w:val="C00000"/>
          <w:lang w:val="ru-RU"/>
        </w:rPr>
        <w:t xml:space="preserve"> 2026-10-05</w:t>
      </w:r>
      <w:r>
        <w:rPr>
          <w:rFonts w:ascii="Consolas" w:hAnsi="Consolas"/>
          <w:color w:val="C00000"/>
        </w:rPr>
        <w:t>T</w:t>
      </w:r>
      <w:r w:rsidRPr="00654AEA">
        <w:rPr>
          <w:rFonts w:ascii="Consolas" w:hAnsi="Consolas"/>
          <w:color w:val="C00000"/>
          <w:lang w:val="ru-RU"/>
        </w:rPr>
        <w:t>10:00</w:t>
      </w:r>
      <w:r w:rsidRPr="00654AEA">
        <w:rPr>
          <w:lang w:val="ru-RU"/>
        </w:rPr>
        <w:t xml:space="preserve"> / </w:t>
      </w: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until</w:t>
      </w:r>
      <w:r w:rsidRPr="00654AEA">
        <w:rPr>
          <w:rFonts w:ascii="Consolas" w:hAnsi="Consolas"/>
          <w:color w:val="C00000"/>
          <w:lang w:val="ru-RU"/>
        </w:rPr>
        <w:t xml:space="preserve"> ...</w:t>
      </w:r>
      <w:r w:rsidRPr="00654AEA">
        <w:rPr>
          <w:lang w:val="ru-RU"/>
        </w:rPr>
        <w:t>.</w:t>
      </w:r>
    </w:p>
    <w:p w14:paraId="2B991CF6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По строкам/уровню — через </w:t>
      </w:r>
      <w:r>
        <w:rPr>
          <w:rFonts w:ascii="Consolas" w:hAnsi="Consolas"/>
          <w:color w:val="C00000"/>
        </w:rPr>
        <w:t>grep</w:t>
      </w:r>
      <w:r w:rsidRPr="00654AEA">
        <w:rPr>
          <w:lang w:val="ru-RU"/>
        </w:rPr>
        <w:t>/</w:t>
      </w:r>
      <w:proofErr w:type="spellStart"/>
      <w:r>
        <w:rPr>
          <w:rFonts w:ascii="Consolas" w:hAnsi="Consolas"/>
          <w:color w:val="C00000"/>
        </w:rPr>
        <w:t>jq</w:t>
      </w:r>
      <w:proofErr w:type="spellEnd"/>
      <w:r w:rsidRPr="00654AEA">
        <w:rPr>
          <w:lang w:val="ru-RU"/>
        </w:rPr>
        <w:t>, например</w:t>
      </w:r>
    </w:p>
    <w:p w14:paraId="2BF8E382" w14:textId="77777777" w:rsidR="00654AEA" w:rsidRDefault="00654AEA" w:rsidP="00654AEA">
      <w:pPr>
        <w:jc w:val="both"/>
      </w:pPr>
      <w:r>
        <w:rPr>
          <w:rFonts w:ascii="Consolas" w:hAnsi="Consolas"/>
          <w:color w:val="C00000"/>
        </w:rPr>
        <w:t xml:space="preserve">docker logs </w:t>
      </w:r>
      <w:proofErr w:type="spellStart"/>
      <w:r>
        <w:rPr>
          <w:rFonts w:ascii="Consolas" w:hAnsi="Consolas"/>
          <w:color w:val="C00000"/>
        </w:rPr>
        <w:t>myapp</w:t>
      </w:r>
      <w:proofErr w:type="spellEnd"/>
      <w:r>
        <w:rPr>
          <w:rFonts w:ascii="Consolas" w:hAnsi="Consolas"/>
          <w:color w:val="C00000"/>
        </w:rPr>
        <w:t xml:space="preserve"> 2&gt;&amp;1 | grep -</w:t>
      </w:r>
      <w:proofErr w:type="spellStart"/>
      <w:r>
        <w:rPr>
          <w:rFonts w:ascii="Consolas" w:hAnsi="Consolas"/>
          <w:color w:val="C00000"/>
        </w:rPr>
        <w:t>i</w:t>
      </w:r>
      <w:proofErr w:type="spellEnd"/>
      <w:r>
        <w:rPr>
          <w:rFonts w:ascii="Consolas" w:hAnsi="Consolas"/>
          <w:color w:val="C00000"/>
        </w:rPr>
        <w:t xml:space="preserve"> error</w:t>
      </w:r>
      <w:r>
        <w:t>.</w:t>
      </w:r>
    </w:p>
    <w:p w14:paraId="063CB96A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Ротация настраивается драйвером логирования в </w:t>
      </w:r>
      <w:r>
        <w:rPr>
          <w:rFonts w:ascii="Consolas" w:hAnsi="Consolas"/>
          <w:color w:val="C00000"/>
        </w:rPr>
        <w:t>daemon</w:t>
      </w:r>
      <w:r w:rsidRPr="00654AEA">
        <w:rPr>
          <w:rFonts w:ascii="Consolas" w:hAnsi="Consolas"/>
          <w:color w:val="C00000"/>
          <w:lang w:val="ru-RU"/>
        </w:rPr>
        <w:t>.</w:t>
      </w:r>
      <w:proofErr w:type="spellStart"/>
      <w:r>
        <w:rPr>
          <w:rFonts w:ascii="Consolas" w:hAnsi="Consolas"/>
          <w:color w:val="C00000"/>
        </w:rPr>
        <w:t>json</w:t>
      </w:r>
      <w:proofErr w:type="spellEnd"/>
      <w:r w:rsidRPr="00654AEA">
        <w:rPr>
          <w:lang w:val="ru-RU"/>
        </w:rPr>
        <w:t xml:space="preserve"> (или в </w:t>
      </w:r>
      <w:r>
        <w:t>compose</w:t>
      </w:r>
      <w:r w:rsidRPr="00654AEA">
        <w:rPr>
          <w:lang w:val="ru-RU"/>
        </w:rPr>
        <w:t>):</w:t>
      </w:r>
    </w:p>
    <w:p w14:paraId="62A1BA0C" w14:textId="77777777" w:rsidR="00654AEA" w:rsidRDefault="00654AEA" w:rsidP="00654AEA">
      <w:pPr>
        <w:shd w:val="clear" w:color="auto" w:fill="F2F2F2"/>
        <w:spacing w:after="120" w:line="240" w:lineRule="auto"/>
      </w:pPr>
      <w:r>
        <w:rPr>
          <w:rFonts w:ascii="Consolas" w:hAnsi="Consolas"/>
          <w:sz w:val="20"/>
        </w:rPr>
        <w:t>{"log-driver": "</w:t>
      </w:r>
      <w:proofErr w:type="spellStart"/>
      <w:r>
        <w:rPr>
          <w:rFonts w:ascii="Consolas" w:hAnsi="Consolas"/>
          <w:sz w:val="20"/>
        </w:rPr>
        <w:t>json</w:t>
      </w:r>
      <w:proofErr w:type="spellEnd"/>
      <w:r>
        <w:rPr>
          <w:rFonts w:ascii="Consolas" w:hAnsi="Consolas"/>
          <w:sz w:val="20"/>
        </w:rPr>
        <w:t>-file", "log-opts": {"max-size": "10m", "max-file": "3"}}</w:t>
      </w:r>
      <w:r>
        <w:rPr>
          <w:rFonts w:ascii="Consolas" w:hAnsi="Consolas"/>
          <w:sz w:val="20"/>
        </w:rPr>
        <w:br/>
      </w:r>
    </w:p>
    <w:p w14:paraId="716B5472" w14:textId="77777777" w:rsidR="00654AEA" w:rsidRDefault="00654AEA" w:rsidP="00654AEA">
      <w:pPr>
        <w:pStyle w:val="31"/>
      </w:pPr>
      <w:r>
        <w:rPr>
          <w:rFonts w:ascii="Times New Roman" w:hAnsi="Times New Roman"/>
          <w:color w:val="000000"/>
          <w:sz w:val="28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8"/>
        </w:rPr>
        <w:t>Сохранение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данных</w:t>
      </w:r>
      <w:proofErr w:type="spellEnd"/>
      <w:r>
        <w:rPr>
          <w:rFonts w:ascii="Times New Roman" w:hAnsi="Times New Roman"/>
          <w:color w:val="000000"/>
          <w:sz w:val="28"/>
        </w:rPr>
        <w:t xml:space="preserve">: volume vs bind mount vs </w:t>
      </w:r>
      <w:proofErr w:type="spellStart"/>
      <w:r>
        <w:rPr>
          <w:rFonts w:ascii="Times New Roman" w:hAnsi="Times New Roman"/>
          <w:color w:val="000000"/>
          <w:sz w:val="28"/>
        </w:rPr>
        <w:t>tmpfs</w:t>
      </w:r>
      <w:proofErr w:type="spellEnd"/>
      <w:r>
        <w:rPr>
          <w:rFonts w:ascii="Times New Roman" w:hAnsi="Times New Roman"/>
          <w:color w:val="000000"/>
          <w:sz w:val="28"/>
        </w:rPr>
        <w:t>?</w:t>
      </w:r>
    </w:p>
    <w:p w14:paraId="3D937D72" w14:textId="77777777" w:rsidR="00654AEA" w:rsidRDefault="00654AEA" w:rsidP="00654AEA">
      <w:pPr>
        <w:pStyle w:val="a0"/>
        <w:tabs>
          <w:tab w:val="num" w:pos="360"/>
        </w:tabs>
        <w:spacing w:line="360" w:lineRule="auto"/>
        <w:ind w:firstLine="0"/>
      </w:pPr>
      <w:r>
        <w:rPr>
          <w:b/>
        </w:rPr>
        <w:t>volume</w:t>
      </w:r>
      <w:r>
        <w:t xml:space="preserve"> — </w:t>
      </w:r>
      <w:proofErr w:type="spellStart"/>
      <w:r>
        <w:t>том</w:t>
      </w:r>
      <w:proofErr w:type="spellEnd"/>
      <w:r>
        <w:t xml:space="preserve">, </w:t>
      </w:r>
      <w:proofErr w:type="spellStart"/>
      <w:r>
        <w:t>управляемый</w:t>
      </w:r>
      <w:proofErr w:type="spellEnd"/>
      <w:r>
        <w:t xml:space="preserve"> Docker (</w:t>
      </w:r>
      <w:r>
        <w:rPr>
          <w:rFonts w:ascii="Consolas" w:hAnsi="Consolas"/>
          <w:color w:val="C00000"/>
        </w:rPr>
        <w:t>docker volume create</w:t>
      </w:r>
      <w:r>
        <w:t xml:space="preserve">); </w:t>
      </w:r>
      <w:proofErr w:type="spellStart"/>
      <w:r>
        <w:t>лучший</w:t>
      </w:r>
      <w:proofErr w:type="spellEnd"/>
      <w:r>
        <w:t xml:space="preserve"> </w:t>
      </w:r>
      <w:proofErr w:type="spellStart"/>
      <w:r>
        <w:t>выбор</w:t>
      </w:r>
      <w:proofErr w:type="spellEnd"/>
    </w:p>
    <w:p w14:paraId="5E4044C5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для баз данных (переживает пересоздание контейнера, быстрый, изолирован);</w:t>
      </w:r>
    </w:p>
    <w:p w14:paraId="629B28E8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bind</w:t>
      </w:r>
      <w:r w:rsidRPr="00654AEA">
        <w:rPr>
          <w:b/>
          <w:lang w:val="ru-RU"/>
        </w:rPr>
        <w:t xml:space="preserve"> </w:t>
      </w:r>
      <w:r>
        <w:rPr>
          <w:b/>
        </w:rPr>
        <w:t>mount</w:t>
      </w:r>
      <w:r w:rsidRPr="00654AEA">
        <w:rPr>
          <w:lang w:val="ru-RU"/>
        </w:rPr>
        <w:t xml:space="preserve"> — монтирование каталога хоста в контейнер; удобен для кода</w:t>
      </w:r>
    </w:p>
    <w:p w14:paraId="757D4955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при разработке (редактируешь на хосте — меняется в контейнере);</w:t>
      </w:r>
    </w:p>
    <w:p w14:paraId="62734826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proofErr w:type="spellStart"/>
      <w:r>
        <w:rPr>
          <w:b/>
        </w:rPr>
        <w:t>tmpfs</w:t>
      </w:r>
      <w:proofErr w:type="spellEnd"/>
      <w:r w:rsidRPr="00654AEA">
        <w:rPr>
          <w:lang w:val="ru-RU"/>
        </w:rPr>
        <w:t xml:space="preserve"> — данные только в памяти, исчезают при остановке; подходит для</w:t>
      </w:r>
    </w:p>
    <w:p w14:paraId="7BA3C6D2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чувствительных временных данных (сессии, кеши).</w:t>
      </w:r>
    </w:p>
    <w:p w14:paraId="550F718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БД → </w:t>
      </w:r>
      <w:r>
        <w:t>volume</w:t>
      </w:r>
      <w:r w:rsidRPr="00654AEA">
        <w:rPr>
          <w:lang w:val="ru-RU"/>
        </w:rPr>
        <w:t xml:space="preserve">; логи → </w:t>
      </w:r>
      <w:r>
        <w:t>bind</w:t>
      </w:r>
      <w:r w:rsidRPr="00654AEA">
        <w:rPr>
          <w:lang w:val="ru-RU"/>
        </w:rPr>
        <w:t xml:space="preserve"> </w:t>
      </w:r>
      <w:r>
        <w:t>mount</w:t>
      </w:r>
      <w:r w:rsidRPr="00654AEA">
        <w:rPr>
          <w:lang w:val="ru-RU"/>
        </w:rPr>
        <w:t xml:space="preserve"> или </w:t>
      </w:r>
      <w:proofErr w:type="spellStart"/>
      <w:r>
        <w:t>stdout</w:t>
      </w:r>
      <w:proofErr w:type="spellEnd"/>
      <w:r w:rsidRPr="00654AEA">
        <w:rPr>
          <w:lang w:val="ru-RU"/>
        </w:rPr>
        <w:t xml:space="preserve">-драйвер; временный кеш → </w:t>
      </w:r>
      <w:proofErr w:type="spellStart"/>
      <w:r>
        <w:t>tmpfs</w:t>
      </w:r>
      <w:proofErr w:type="spellEnd"/>
      <w:r w:rsidRPr="00654AEA">
        <w:rPr>
          <w:lang w:val="ru-RU"/>
        </w:rPr>
        <w:t>.</w:t>
      </w:r>
    </w:p>
    <w:p w14:paraId="4C824E95" w14:textId="77777777" w:rsidR="00654AEA" w:rsidRDefault="00654AEA" w:rsidP="00654AEA">
      <w:pPr>
        <w:pStyle w:val="31"/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6. Как подключить контейнеры к одной сети? </w:t>
      </w:r>
      <w:proofErr w:type="spellStart"/>
      <w:r>
        <w:rPr>
          <w:rFonts w:ascii="Times New Roman" w:hAnsi="Times New Roman"/>
          <w:color w:val="000000"/>
          <w:sz w:val="28"/>
        </w:rPr>
        <w:t>Типы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сетей</w:t>
      </w:r>
      <w:proofErr w:type="spellEnd"/>
      <w:r>
        <w:rPr>
          <w:rFonts w:ascii="Times New Roman" w:hAnsi="Times New Roman"/>
          <w:color w:val="000000"/>
          <w:sz w:val="28"/>
        </w:rPr>
        <w:t>?</w:t>
      </w:r>
    </w:p>
    <w:p w14:paraId="3E0D9979" w14:textId="77777777" w:rsidR="00654AEA" w:rsidRDefault="00654AEA" w:rsidP="00654AEA">
      <w:pPr>
        <w:jc w:val="both"/>
      </w:pPr>
      <w:r>
        <w:rPr>
          <w:rFonts w:ascii="Consolas" w:hAnsi="Consolas"/>
          <w:color w:val="C00000"/>
        </w:rPr>
        <w:t xml:space="preserve">docker network </w:t>
      </w:r>
      <w:proofErr w:type="gramStart"/>
      <w:r>
        <w:rPr>
          <w:rFonts w:ascii="Consolas" w:hAnsi="Consolas"/>
          <w:color w:val="C00000"/>
        </w:rPr>
        <w:t>create</w:t>
      </w:r>
      <w:proofErr w:type="gramEnd"/>
      <w:r>
        <w:rPr>
          <w:rFonts w:ascii="Consolas" w:hAnsi="Consolas"/>
          <w:color w:val="C00000"/>
        </w:rPr>
        <w:t xml:space="preserve"> </w:t>
      </w:r>
      <w:proofErr w:type="spellStart"/>
      <w:r>
        <w:rPr>
          <w:rFonts w:ascii="Consolas" w:hAnsi="Consolas"/>
          <w:color w:val="C00000"/>
        </w:rPr>
        <w:t>mynet</w:t>
      </w:r>
      <w:proofErr w:type="spellEnd"/>
      <w:r>
        <w:t xml:space="preserve">, </w:t>
      </w:r>
      <w:proofErr w:type="spellStart"/>
      <w:r>
        <w:t>затем</w:t>
      </w:r>
      <w:proofErr w:type="spellEnd"/>
      <w:r>
        <w:t xml:space="preserve"> </w:t>
      </w:r>
      <w:r>
        <w:rPr>
          <w:rFonts w:ascii="Consolas" w:hAnsi="Consolas"/>
          <w:color w:val="C00000"/>
        </w:rPr>
        <w:t xml:space="preserve">docker run --network </w:t>
      </w:r>
      <w:proofErr w:type="spellStart"/>
      <w:r>
        <w:rPr>
          <w:rFonts w:ascii="Consolas" w:hAnsi="Consolas"/>
          <w:color w:val="C00000"/>
        </w:rPr>
        <w:t>mynet</w:t>
      </w:r>
      <w:proofErr w:type="spellEnd"/>
      <w:r>
        <w:rPr>
          <w:rFonts w:ascii="Consolas" w:hAnsi="Consolas"/>
          <w:color w:val="C00000"/>
        </w:rPr>
        <w:t xml:space="preserve"> ...</w:t>
      </w:r>
      <w:r>
        <w:t xml:space="preserve"> </w:t>
      </w:r>
      <w:proofErr w:type="spellStart"/>
      <w:r>
        <w:t>или</w:t>
      </w:r>
      <w:proofErr w:type="spellEnd"/>
    </w:p>
    <w:p w14:paraId="2AC58DA7" w14:textId="77777777" w:rsidR="00654AEA" w:rsidRDefault="00654AEA" w:rsidP="00654AEA">
      <w:pPr>
        <w:jc w:val="both"/>
      </w:pPr>
      <w:r>
        <w:t xml:space="preserve">в Compose — </w:t>
      </w:r>
      <w:proofErr w:type="spellStart"/>
      <w:r>
        <w:t>секция</w:t>
      </w:r>
      <w:proofErr w:type="spellEnd"/>
      <w:r>
        <w:t xml:space="preserve"> </w:t>
      </w:r>
      <w:proofErr w:type="gramStart"/>
      <w:r>
        <w:rPr>
          <w:rFonts w:ascii="Consolas" w:hAnsi="Consolas"/>
          <w:color w:val="C00000"/>
        </w:rPr>
        <w:t>networks:</w:t>
      </w:r>
      <w:r>
        <w:t>.</w:t>
      </w:r>
      <w:proofErr w:type="gramEnd"/>
      <w:r>
        <w:t xml:space="preserve"> </w:t>
      </w:r>
      <w:proofErr w:type="spellStart"/>
      <w:r>
        <w:t>Типы</w:t>
      </w:r>
      <w:proofErr w:type="spellEnd"/>
      <w:r>
        <w:t>:</w:t>
      </w:r>
    </w:p>
    <w:p w14:paraId="77D7F936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bridge</w:t>
      </w:r>
      <w:r w:rsidRPr="00654AEA">
        <w:rPr>
          <w:lang w:val="ru-RU"/>
        </w:rPr>
        <w:t xml:space="preserve"> (по умолчанию) — частная сеть на одном хосте, контейнеры</w:t>
      </w:r>
    </w:p>
    <w:p w14:paraId="338079A4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общаются по имени; </w:t>
      </w:r>
      <w:r>
        <w:t>user</w:t>
      </w:r>
      <w:r w:rsidRPr="00654AEA">
        <w:rPr>
          <w:lang w:val="ru-RU"/>
        </w:rPr>
        <w:t>-</w:t>
      </w:r>
      <w:r>
        <w:t>defined</w:t>
      </w:r>
      <w:r w:rsidRPr="00654AEA">
        <w:rPr>
          <w:lang w:val="ru-RU"/>
        </w:rPr>
        <w:t xml:space="preserve"> </w:t>
      </w:r>
      <w:r>
        <w:t>bridge</w:t>
      </w:r>
      <w:r w:rsidRPr="00654AEA">
        <w:rPr>
          <w:lang w:val="ru-RU"/>
        </w:rPr>
        <w:t xml:space="preserve"> вместо </w:t>
      </w:r>
      <w:r>
        <w:t>default</w:t>
      </w:r>
      <w:r w:rsidRPr="00654AEA">
        <w:rPr>
          <w:lang w:val="ru-RU"/>
        </w:rPr>
        <w:t xml:space="preserve"> — правильный выбор;</w:t>
      </w:r>
    </w:p>
    <w:p w14:paraId="62C74724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host</w:t>
      </w:r>
      <w:r w:rsidRPr="00654AEA">
        <w:rPr>
          <w:lang w:val="ru-RU"/>
        </w:rPr>
        <w:t xml:space="preserve"> — контейнер использует сеть хоста без изоляции (максимальная</w:t>
      </w:r>
    </w:p>
    <w:p w14:paraId="1201239F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скорость, но нет изоляции портов);</w:t>
      </w:r>
    </w:p>
    <w:p w14:paraId="50C041AF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overlay</w:t>
      </w:r>
      <w:r w:rsidRPr="00654AEA">
        <w:rPr>
          <w:lang w:val="ru-RU"/>
        </w:rPr>
        <w:t xml:space="preserve"> — сеть между контейнерами на разных хостах (</w:t>
      </w:r>
      <w:r>
        <w:t>Docker</w:t>
      </w:r>
      <w:r w:rsidRPr="00654AEA">
        <w:rPr>
          <w:lang w:val="ru-RU"/>
        </w:rPr>
        <w:t xml:space="preserve"> </w:t>
      </w:r>
      <w:r>
        <w:t>Swarm</w:t>
      </w:r>
      <w:r w:rsidRPr="00654AEA">
        <w:rPr>
          <w:lang w:val="ru-RU"/>
        </w:rPr>
        <w:t>);</w:t>
      </w:r>
    </w:p>
    <w:p w14:paraId="7AA4B5E1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 w:rsidRPr="00654AEA">
        <w:rPr>
          <w:lang w:val="ru-RU"/>
        </w:rPr>
        <w:t xml:space="preserve">также: </w:t>
      </w:r>
      <w:proofErr w:type="spellStart"/>
      <w:r>
        <w:t>macvlan</w:t>
      </w:r>
      <w:proofErr w:type="spellEnd"/>
      <w:r w:rsidRPr="00654AEA">
        <w:rPr>
          <w:lang w:val="ru-RU"/>
        </w:rPr>
        <w:t xml:space="preserve"> (контейнер «в физической сети»), </w:t>
      </w:r>
      <w:r>
        <w:t>none</w:t>
      </w:r>
      <w:r w:rsidRPr="00654AEA">
        <w:rPr>
          <w:lang w:val="ru-RU"/>
        </w:rPr>
        <w:t>.</w:t>
      </w:r>
    </w:p>
    <w:p w14:paraId="1BE27AB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Альтернатива без сетей </w:t>
      </w:r>
      <w:r>
        <w:t>Docker</w:t>
      </w:r>
      <w:r w:rsidRPr="00654AEA">
        <w:rPr>
          <w:lang w:val="ru-RU"/>
        </w:rPr>
        <w:t xml:space="preserve"> — общение через порты хоста (неудобно) или</w:t>
      </w:r>
    </w:p>
    <w:p w14:paraId="5A8B843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внешние </w:t>
      </w:r>
      <w:r>
        <w:t>SDN</w:t>
      </w:r>
      <w:r w:rsidRPr="00654AEA">
        <w:rPr>
          <w:lang w:val="ru-RU"/>
        </w:rPr>
        <w:t>-решения.</w:t>
      </w:r>
    </w:p>
    <w:p w14:paraId="355B3C58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7. Почему контейнеры обращаются друг к другу по имени?</w:t>
      </w:r>
    </w:p>
    <w:p w14:paraId="0826CF1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В </w:t>
      </w:r>
      <w:r>
        <w:t>user</w:t>
      </w:r>
      <w:r w:rsidRPr="00654AEA">
        <w:rPr>
          <w:lang w:val="ru-RU"/>
        </w:rPr>
        <w:t>-</w:t>
      </w:r>
      <w:r>
        <w:t>defined</w:t>
      </w:r>
      <w:r w:rsidRPr="00654AEA">
        <w:rPr>
          <w:lang w:val="ru-RU"/>
        </w:rPr>
        <w:t xml:space="preserve"> </w:t>
      </w:r>
      <w:r>
        <w:t>bridge</w:t>
      </w:r>
      <w:r w:rsidRPr="00654AEA">
        <w:rPr>
          <w:lang w:val="ru-RU"/>
        </w:rPr>
        <w:t xml:space="preserve">-сети встроенный </w:t>
      </w:r>
      <w:r>
        <w:t>DNS</w:t>
      </w:r>
      <w:r w:rsidRPr="00654AEA">
        <w:rPr>
          <w:lang w:val="ru-RU"/>
        </w:rPr>
        <w:t xml:space="preserve">-сервер </w:t>
      </w:r>
      <w:r>
        <w:t>Docker</w:t>
      </w:r>
      <w:r w:rsidRPr="00654AEA">
        <w:rPr>
          <w:lang w:val="ru-RU"/>
        </w:rPr>
        <w:t xml:space="preserve"> (127.0.0.11)</w:t>
      </w:r>
    </w:p>
    <w:p w14:paraId="53E28382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lastRenderedPageBreak/>
        <w:t xml:space="preserve">разрешает имена контейнеров/сервисов в их </w:t>
      </w:r>
      <w:r>
        <w:t>IP</w:t>
      </w:r>
      <w:r w:rsidRPr="00654AEA">
        <w:rPr>
          <w:lang w:val="ru-RU"/>
        </w:rPr>
        <w:t xml:space="preserve"> (</w:t>
      </w:r>
      <w:r>
        <w:t>service</w:t>
      </w:r>
      <w:r w:rsidRPr="00654AEA">
        <w:rPr>
          <w:lang w:val="ru-RU"/>
        </w:rPr>
        <w:t xml:space="preserve"> </w:t>
      </w:r>
      <w:r>
        <w:t>discovery</w:t>
      </w:r>
      <w:r w:rsidRPr="00654AEA">
        <w:rPr>
          <w:lang w:val="ru-RU"/>
        </w:rPr>
        <w:t>). Если</w:t>
      </w:r>
    </w:p>
    <w:p w14:paraId="33DC053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контейнер перезапустился, его </w:t>
      </w:r>
      <w:r>
        <w:t>IP</w:t>
      </w:r>
      <w:r w:rsidRPr="00654AEA">
        <w:rPr>
          <w:lang w:val="ru-RU"/>
        </w:rPr>
        <w:t xml:space="preserve"> изменился, но имя продолжает резолвиться</w:t>
      </w:r>
    </w:p>
    <w:p w14:paraId="1AC1EE66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в новый адрес — клиентам достаточно знать имя. При смене имени сервиса</w:t>
      </w:r>
    </w:p>
    <w:p w14:paraId="1CE36E7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старые ссылки перестают работать, пока не обновлены (поэтому имена выносят</w:t>
      </w:r>
    </w:p>
    <w:p w14:paraId="5C12640F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в переменные окружения).</w:t>
      </w:r>
    </w:p>
    <w:p w14:paraId="48958B8F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8. Метки (</w:t>
      </w:r>
      <w:r>
        <w:rPr>
          <w:rFonts w:ascii="Times New Roman" w:hAnsi="Times New Roman"/>
          <w:color w:val="000000"/>
          <w:sz w:val="28"/>
        </w:rPr>
        <w:t>docker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tag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)? Семантика, </w:t>
      </w:r>
      <w:r>
        <w:rPr>
          <w:rFonts w:ascii="Times New Roman" w:hAnsi="Times New Roman"/>
          <w:color w:val="000000"/>
          <w:sz w:val="28"/>
        </w:rPr>
        <w:t>latest</w:t>
      </w:r>
      <w:r w:rsidRPr="00654AEA">
        <w:rPr>
          <w:rFonts w:ascii="Times New Roman" w:hAnsi="Times New Roman"/>
          <w:color w:val="000000"/>
          <w:sz w:val="28"/>
          <w:lang w:val="ru-RU"/>
        </w:rPr>
        <w:t>, удаление тегов?</w:t>
      </w:r>
    </w:p>
    <w:p w14:paraId="2C17CD4F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Тег — </w:t>
      </w:r>
      <w:r w:rsidRPr="00654AEA">
        <w:rPr>
          <w:rFonts w:ascii="Consolas" w:hAnsi="Consolas"/>
          <w:color w:val="C00000"/>
          <w:lang w:val="ru-RU"/>
        </w:rPr>
        <w:t>имя:тег</w:t>
      </w:r>
      <w:r w:rsidRPr="00654AEA">
        <w:rPr>
          <w:lang w:val="ru-RU"/>
        </w:rPr>
        <w:t xml:space="preserve"> указывает на образ (манифест). </w:t>
      </w:r>
      <w:r>
        <w:t>Best</w:t>
      </w:r>
      <w:r w:rsidRPr="00654AEA">
        <w:rPr>
          <w:lang w:val="ru-RU"/>
        </w:rPr>
        <w:t xml:space="preserve"> </w:t>
      </w:r>
      <w:r>
        <w:t>practices</w:t>
      </w:r>
      <w:r w:rsidRPr="00654AEA">
        <w:rPr>
          <w:lang w:val="ru-RU"/>
        </w:rPr>
        <w:t>: семантические</w:t>
      </w:r>
    </w:p>
    <w:p w14:paraId="282C19C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версии </w:t>
      </w:r>
      <w:r w:rsidRPr="00654AEA">
        <w:rPr>
          <w:rFonts w:ascii="Consolas" w:hAnsi="Consolas"/>
          <w:color w:val="C00000"/>
          <w:lang w:val="ru-RU"/>
        </w:rPr>
        <w:t>1.4.2</w:t>
      </w:r>
      <w:r w:rsidRPr="00654AEA">
        <w:rPr>
          <w:lang w:val="ru-RU"/>
        </w:rPr>
        <w:t xml:space="preserve">, явные теги вместо </w:t>
      </w:r>
      <w:r>
        <w:rPr>
          <w:rFonts w:ascii="Consolas" w:hAnsi="Consolas"/>
          <w:color w:val="C00000"/>
        </w:rPr>
        <w:t>latest</w:t>
      </w:r>
      <w:r w:rsidRPr="00654AEA">
        <w:rPr>
          <w:lang w:val="ru-RU"/>
        </w:rPr>
        <w:t>, не перезаписывать опубликованные</w:t>
      </w:r>
    </w:p>
    <w:p w14:paraId="3EE6BFF7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теги, подписывать образы. </w:t>
      </w:r>
      <w:r>
        <w:rPr>
          <w:rFonts w:ascii="Consolas" w:hAnsi="Consolas"/>
          <w:color w:val="C00000"/>
        </w:rPr>
        <w:t>latest</w:t>
      </w:r>
      <w:r w:rsidRPr="00654AEA">
        <w:rPr>
          <w:lang w:val="ru-RU"/>
        </w:rPr>
        <w:t xml:space="preserve"> — просто тег по умолчанию, он НЕ означает</w:t>
      </w:r>
    </w:p>
    <w:p w14:paraId="355F2F30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«последняя версия». Удалить тег: 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proofErr w:type="spellStart"/>
      <w:r>
        <w:rPr>
          <w:rFonts w:ascii="Consolas" w:hAnsi="Consolas"/>
          <w:color w:val="C00000"/>
        </w:rPr>
        <w:t>rmi</w:t>
      </w:r>
      <w:proofErr w:type="spellEnd"/>
      <w:r w:rsidRPr="00654AEA">
        <w:rPr>
          <w:rFonts w:ascii="Consolas" w:hAnsi="Consolas"/>
          <w:color w:val="C00000"/>
          <w:lang w:val="ru-RU"/>
        </w:rPr>
        <w:t xml:space="preserve"> имя:тег</w:t>
      </w:r>
      <w:r w:rsidRPr="00654AEA">
        <w:rPr>
          <w:lang w:val="ru-RU"/>
        </w:rPr>
        <w:t xml:space="preserve"> — удаляется только</w:t>
      </w:r>
    </w:p>
    <w:p w14:paraId="1FA210B8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ссылка; сам образ удалится, когда будут сняты все его теги и он не нужен</w:t>
      </w:r>
    </w:p>
    <w:p w14:paraId="276812E0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ни одному контейнеру.</w:t>
      </w:r>
    </w:p>
    <w:p w14:paraId="5EA8DF69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9. Как удалить образы и контейнеры? Автоматизация очистки?</w:t>
      </w:r>
    </w:p>
    <w:p w14:paraId="0F8F964A" w14:textId="77777777" w:rsidR="00654AEA" w:rsidRPr="00654AEA" w:rsidRDefault="00654AEA" w:rsidP="00654AEA">
      <w:pPr>
        <w:shd w:val="clear" w:color="auto" w:fill="F2F2F2"/>
        <w:spacing w:after="120" w:line="240" w:lineRule="auto"/>
        <w:rPr>
          <w:lang w:val="ru-RU"/>
        </w:rPr>
      </w:pPr>
      <w:r>
        <w:rPr>
          <w:rFonts w:ascii="Consolas" w:hAnsi="Consolas"/>
          <w:sz w:val="20"/>
        </w:rPr>
        <w:t>docker</w:t>
      </w:r>
      <w:r w:rsidRPr="00654AEA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rm</w:t>
      </w:r>
      <w:r w:rsidRPr="00654AEA">
        <w:rPr>
          <w:rFonts w:ascii="Consolas" w:hAnsi="Consolas"/>
          <w:sz w:val="20"/>
          <w:lang w:val="ru-RU"/>
        </w:rPr>
        <w:t xml:space="preserve"> $(</w:t>
      </w:r>
      <w:r>
        <w:rPr>
          <w:rFonts w:ascii="Consolas" w:hAnsi="Consolas"/>
          <w:sz w:val="20"/>
        </w:rPr>
        <w:t>docker</w:t>
      </w:r>
      <w:r w:rsidRPr="00654AEA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ps</w:t>
      </w:r>
      <w:proofErr w:type="spellEnd"/>
      <w:r w:rsidRPr="00654AEA">
        <w:rPr>
          <w:rFonts w:ascii="Consolas" w:hAnsi="Consolas"/>
          <w:sz w:val="20"/>
          <w:lang w:val="ru-RU"/>
        </w:rPr>
        <w:t xml:space="preserve"> -</w:t>
      </w:r>
      <w:proofErr w:type="spellStart"/>
      <w:proofErr w:type="gramStart"/>
      <w:r>
        <w:rPr>
          <w:rFonts w:ascii="Consolas" w:hAnsi="Consolas"/>
          <w:sz w:val="20"/>
        </w:rPr>
        <w:t>aq</w:t>
      </w:r>
      <w:proofErr w:type="spellEnd"/>
      <w:r w:rsidRPr="00654AEA">
        <w:rPr>
          <w:rFonts w:ascii="Consolas" w:hAnsi="Consolas"/>
          <w:sz w:val="20"/>
          <w:lang w:val="ru-RU"/>
        </w:rPr>
        <w:t xml:space="preserve">)   </w:t>
      </w:r>
      <w:proofErr w:type="gramEnd"/>
      <w:r w:rsidRPr="00654AEA">
        <w:rPr>
          <w:rFonts w:ascii="Consolas" w:hAnsi="Consolas"/>
          <w:sz w:val="20"/>
          <w:lang w:val="ru-RU"/>
        </w:rPr>
        <w:t xml:space="preserve">      # все остановленные контейнеры</w:t>
      </w:r>
      <w:r w:rsidRPr="00654AEA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docker</w:t>
      </w:r>
      <w:r w:rsidRPr="00654AEA">
        <w:rPr>
          <w:rFonts w:ascii="Consolas" w:hAnsi="Consolas"/>
          <w:sz w:val="20"/>
          <w:lang w:val="ru-RU"/>
        </w:rPr>
        <w:t xml:space="preserve"> </w:t>
      </w:r>
      <w:proofErr w:type="spellStart"/>
      <w:r>
        <w:rPr>
          <w:rFonts w:ascii="Consolas" w:hAnsi="Consolas"/>
          <w:sz w:val="20"/>
        </w:rPr>
        <w:t>rmi</w:t>
      </w:r>
      <w:proofErr w:type="spellEnd"/>
      <w:r w:rsidRPr="00654AEA">
        <w:rPr>
          <w:rFonts w:ascii="Consolas" w:hAnsi="Consolas"/>
          <w:sz w:val="20"/>
          <w:lang w:val="ru-RU"/>
        </w:rPr>
        <w:t xml:space="preserve"> $(</w:t>
      </w:r>
      <w:r>
        <w:rPr>
          <w:rFonts w:ascii="Consolas" w:hAnsi="Consolas"/>
          <w:sz w:val="20"/>
        </w:rPr>
        <w:t>docker</w:t>
      </w:r>
      <w:r w:rsidRPr="00654AEA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images</w:t>
      </w:r>
      <w:r w:rsidRPr="00654AEA">
        <w:rPr>
          <w:rFonts w:ascii="Consolas" w:hAnsi="Consolas"/>
          <w:sz w:val="20"/>
          <w:lang w:val="ru-RU"/>
        </w:rPr>
        <w:t xml:space="preserve"> -</w:t>
      </w:r>
      <w:proofErr w:type="gramStart"/>
      <w:r>
        <w:rPr>
          <w:rFonts w:ascii="Consolas" w:hAnsi="Consolas"/>
          <w:sz w:val="20"/>
        </w:rPr>
        <w:t>q</w:t>
      </w:r>
      <w:r w:rsidRPr="00654AEA">
        <w:rPr>
          <w:rFonts w:ascii="Consolas" w:hAnsi="Consolas"/>
          <w:sz w:val="20"/>
          <w:lang w:val="ru-RU"/>
        </w:rPr>
        <w:t xml:space="preserve">)   </w:t>
      </w:r>
      <w:proofErr w:type="gramEnd"/>
      <w:r w:rsidRPr="00654AEA">
        <w:rPr>
          <w:rFonts w:ascii="Consolas" w:hAnsi="Consolas"/>
          <w:sz w:val="20"/>
          <w:lang w:val="ru-RU"/>
        </w:rPr>
        <w:t xml:space="preserve">  # все образы</w:t>
      </w:r>
      <w:r w:rsidRPr="00654AEA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docker</w:t>
      </w:r>
      <w:r w:rsidRPr="00654AEA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system</w:t>
      </w:r>
      <w:r w:rsidRPr="00654AEA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prune</w:t>
      </w:r>
      <w:r w:rsidRPr="00654AEA">
        <w:rPr>
          <w:rFonts w:ascii="Consolas" w:hAnsi="Consolas"/>
          <w:sz w:val="20"/>
          <w:lang w:val="ru-RU"/>
        </w:rPr>
        <w:t xml:space="preserve"> -</w:t>
      </w:r>
      <w:r>
        <w:rPr>
          <w:rFonts w:ascii="Consolas" w:hAnsi="Consolas"/>
          <w:sz w:val="20"/>
        </w:rPr>
        <w:t>a</w:t>
      </w:r>
      <w:r w:rsidRPr="00654AEA">
        <w:rPr>
          <w:rFonts w:ascii="Consolas" w:hAnsi="Consolas"/>
          <w:sz w:val="20"/>
          <w:lang w:val="ru-RU"/>
        </w:rPr>
        <w:t xml:space="preserve"> --</w:t>
      </w:r>
      <w:r>
        <w:rPr>
          <w:rFonts w:ascii="Consolas" w:hAnsi="Consolas"/>
          <w:sz w:val="20"/>
        </w:rPr>
        <w:t>volumes</w:t>
      </w:r>
      <w:r w:rsidRPr="00654AEA">
        <w:rPr>
          <w:rFonts w:ascii="Consolas" w:hAnsi="Consolas"/>
          <w:sz w:val="20"/>
          <w:lang w:val="ru-RU"/>
        </w:rPr>
        <w:t xml:space="preserve">   # всё неиспользуемое</w:t>
      </w:r>
      <w:r w:rsidRPr="00654AEA">
        <w:rPr>
          <w:rFonts w:ascii="Consolas" w:hAnsi="Consolas"/>
          <w:sz w:val="20"/>
          <w:lang w:val="ru-RU"/>
        </w:rPr>
        <w:br/>
      </w:r>
    </w:p>
    <w:p w14:paraId="128551E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Автоматизация: 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system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prune</w:t>
      </w:r>
      <w:r w:rsidRPr="00654AEA">
        <w:rPr>
          <w:lang w:val="ru-RU"/>
        </w:rPr>
        <w:t xml:space="preserve"> по </w:t>
      </w:r>
      <w:proofErr w:type="spellStart"/>
      <w:r>
        <w:t>cron</w:t>
      </w:r>
      <w:proofErr w:type="spellEnd"/>
      <w:r w:rsidRPr="00654AEA">
        <w:rPr>
          <w:lang w:val="ru-RU"/>
        </w:rPr>
        <w:t xml:space="preserve">, политики </w:t>
      </w:r>
      <w:r>
        <w:t>retention</w:t>
      </w:r>
      <w:r w:rsidRPr="00654AEA">
        <w:rPr>
          <w:lang w:val="ru-RU"/>
        </w:rPr>
        <w:t xml:space="preserve"> в </w:t>
      </w:r>
      <w:r>
        <w:t>CI</w:t>
      </w:r>
      <w:r w:rsidRPr="00654AEA">
        <w:rPr>
          <w:lang w:val="ru-RU"/>
        </w:rPr>
        <w:t>,</w:t>
      </w:r>
    </w:p>
    <w:p w14:paraId="1FA2D2AC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filter</w:t>
      </w:r>
      <w:r w:rsidRPr="00654AEA">
        <w:rPr>
          <w:rFonts w:ascii="Consolas" w:hAnsi="Consolas"/>
          <w:color w:val="C00000"/>
          <w:lang w:val="ru-RU"/>
        </w:rPr>
        <w:t xml:space="preserve"> "</w:t>
      </w:r>
      <w:r>
        <w:rPr>
          <w:rFonts w:ascii="Consolas" w:hAnsi="Consolas"/>
          <w:color w:val="C00000"/>
        </w:rPr>
        <w:t>until</w:t>
      </w:r>
      <w:r w:rsidRPr="00654AEA">
        <w:rPr>
          <w:rFonts w:ascii="Consolas" w:hAnsi="Consolas"/>
          <w:color w:val="C00000"/>
          <w:lang w:val="ru-RU"/>
        </w:rPr>
        <w:t>=24</w:t>
      </w:r>
      <w:r>
        <w:rPr>
          <w:rFonts w:ascii="Consolas" w:hAnsi="Consolas"/>
          <w:color w:val="C00000"/>
        </w:rPr>
        <w:t>h</w:t>
      </w:r>
      <w:r w:rsidRPr="00654AEA">
        <w:rPr>
          <w:rFonts w:ascii="Consolas" w:hAnsi="Consolas"/>
          <w:color w:val="C00000"/>
          <w:lang w:val="ru-RU"/>
        </w:rPr>
        <w:t>"</w:t>
      </w:r>
      <w:r w:rsidRPr="00654AEA">
        <w:rPr>
          <w:lang w:val="ru-RU"/>
        </w:rPr>
        <w:t xml:space="preserve">. Чтобы не удалить работающее: 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rm</w:t>
      </w:r>
      <w:r w:rsidRPr="00654AEA">
        <w:rPr>
          <w:lang w:val="ru-RU"/>
        </w:rPr>
        <w:t xml:space="preserve"> не удаляет</w:t>
      </w:r>
    </w:p>
    <w:p w14:paraId="4478D139" w14:textId="77777777" w:rsidR="00654AEA" w:rsidRPr="00654AEA" w:rsidRDefault="00654AEA" w:rsidP="00654AEA">
      <w:pPr>
        <w:jc w:val="both"/>
        <w:rPr>
          <w:lang w:val="ru-RU"/>
        </w:rPr>
      </w:pPr>
      <w:r>
        <w:t>running</w:t>
      </w:r>
      <w:r w:rsidRPr="00654AEA">
        <w:rPr>
          <w:lang w:val="ru-RU"/>
        </w:rPr>
        <w:t xml:space="preserve">-контейнеры без </w:t>
      </w:r>
      <w:r w:rsidRPr="00654AEA">
        <w:rPr>
          <w:rFonts w:ascii="Consolas" w:hAnsi="Consolas"/>
          <w:color w:val="C00000"/>
          <w:lang w:val="ru-RU"/>
        </w:rPr>
        <w:t>-</w:t>
      </w:r>
      <w:r>
        <w:rPr>
          <w:rFonts w:ascii="Consolas" w:hAnsi="Consolas"/>
          <w:color w:val="C00000"/>
        </w:rPr>
        <w:t>f</w:t>
      </w:r>
      <w:r w:rsidRPr="00654AEA">
        <w:rPr>
          <w:lang w:val="ru-RU"/>
        </w:rPr>
        <w:t xml:space="preserve">; избегать </w:t>
      </w:r>
      <w:r>
        <w:rPr>
          <w:rFonts w:ascii="Consolas" w:hAnsi="Consolas"/>
          <w:color w:val="C00000"/>
        </w:rPr>
        <w:t>prune</w:t>
      </w:r>
      <w:r w:rsidRPr="00654AEA">
        <w:rPr>
          <w:rFonts w:ascii="Consolas" w:hAnsi="Consolas"/>
          <w:color w:val="C00000"/>
          <w:lang w:val="ru-RU"/>
        </w:rPr>
        <w:t xml:space="preserve"> -</w:t>
      </w:r>
      <w:r>
        <w:rPr>
          <w:rFonts w:ascii="Consolas" w:hAnsi="Consolas"/>
          <w:color w:val="C00000"/>
        </w:rPr>
        <w:t>a</w:t>
      </w:r>
      <w:r w:rsidRPr="00654AEA">
        <w:rPr>
          <w:lang w:val="ru-RU"/>
        </w:rPr>
        <w:t xml:space="preserve"> на проде, использовать</w:t>
      </w:r>
    </w:p>
    <w:p w14:paraId="69FF4F25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фильтры по меткам и дате.</w:t>
      </w:r>
    </w:p>
    <w:p w14:paraId="028C3DAC" w14:textId="77777777" w:rsidR="00654AEA" w:rsidRDefault="00654AEA" w:rsidP="00654AEA">
      <w:pPr>
        <w:pStyle w:val="31"/>
      </w:pPr>
      <w:r>
        <w:rPr>
          <w:rFonts w:ascii="Times New Roman" w:hAnsi="Times New Roman"/>
          <w:color w:val="000000"/>
          <w:sz w:val="28"/>
        </w:rPr>
        <w:t>10. docker exec vs docker attach?</w:t>
      </w:r>
    </w:p>
    <w:p w14:paraId="5926B34B" w14:textId="77777777" w:rsidR="00654AEA" w:rsidRDefault="00654AEA" w:rsidP="00654AEA">
      <w:pPr>
        <w:jc w:val="both"/>
      </w:pPr>
      <w:r>
        <w:rPr>
          <w:rFonts w:ascii="Consolas" w:hAnsi="Consolas"/>
          <w:color w:val="C00000"/>
        </w:rPr>
        <w:t xml:space="preserve">docker exec -it container </w:t>
      </w:r>
      <w:proofErr w:type="spellStart"/>
      <w:r>
        <w:rPr>
          <w:rFonts w:ascii="Consolas" w:hAnsi="Consolas"/>
          <w:color w:val="C00000"/>
        </w:rPr>
        <w:t>cmd</w:t>
      </w:r>
      <w:proofErr w:type="spellEnd"/>
      <w:r>
        <w:t xml:space="preserve"> — </w:t>
      </w:r>
      <w:proofErr w:type="spellStart"/>
      <w:r>
        <w:t>запускает</w:t>
      </w:r>
      <w:proofErr w:type="spellEnd"/>
      <w:r>
        <w:t xml:space="preserve"> </w:t>
      </w:r>
      <w:proofErr w:type="spellStart"/>
      <w:r>
        <w:rPr>
          <w:b/>
        </w:rPr>
        <w:t>новый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внутри</w:t>
      </w:r>
      <w:proofErr w:type="spellEnd"/>
    </w:p>
    <w:p w14:paraId="3CB92CD9" w14:textId="77777777" w:rsidR="00654AEA" w:rsidRDefault="00654AEA" w:rsidP="00654AEA">
      <w:pPr>
        <w:jc w:val="both"/>
      </w:pPr>
      <w:proofErr w:type="spellStart"/>
      <w:r>
        <w:t>контейнера</w:t>
      </w:r>
      <w:proofErr w:type="spellEnd"/>
      <w:r>
        <w:t xml:space="preserve"> (</w:t>
      </w:r>
      <w:proofErr w:type="spellStart"/>
      <w:r>
        <w:t>отладка</w:t>
      </w:r>
      <w:proofErr w:type="spellEnd"/>
      <w:r>
        <w:t xml:space="preserve">, shell). </w:t>
      </w:r>
      <w:r>
        <w:rPr>
          <w:rFonts w:ascii="Consolas" w:hAnsi="Consolas"/>
          <w:color w:val="C00000"/>
        </w:rPr>
        <w:t>docker attach</w:t>
      </w:r>
      <w:r>
        <w:t xml:space="preserve"> — </w:t>
      </w:r>
      <w:proofErr w:type="spellStart"/>
      <w:r>
        <w:t>подключается</w:t>
      </w:r>
      <w:proofErr w:type="spellEnd"/>
      <w:r>
        <w:t xml:space="preserve"> к </w:t>
      </w:r>
      <w:proofErr w:type="spellStart"/>
      <w:r>
        <w:rPr>
          <w:b/>
        </w:rPr>
        <w:t>основному</w:t>
      </w:r>
      <w:proofErr w:type="spellEnd"/>
    </w:p>
    <w:p w14:paraId="26FA613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процессе контейнера (его </w:t>
      </w:r>
      <w:proofErr w:type="spellStart"/>
      <w:r>
        <w:t>stdout</w:t>
      </w:r>
      <w:proofErr w:type="spellEnd"/>
      <w:r w:rsidRPr="00654AEA">
        <w:rPr>
          <w:lang w:val="ru-RU"/>
        </w:rPr>
        <w:t>/</w:t>
      </w:r>
      <w:r>
        <w:t>stdin</w:t>
      </w:r>
      <w:r w:rsidRPr="00654AEA">
        <w:rPr>
          <w:lang w:val="ru-RU"/>
        </w:rPr>
        <w:t xml:space="preserve">, </w:t>
      </w:r>
      <w:r>
        <w:t>Ctrl</w:t>
      </w:r>
      <w:r w:rsidRPr="00654AEA">
        <w:rPr>
          <w:lang w:val="ru-RU"/>
        </w:rPr>
        <w:t>+</w:t>
      </w:r>
      <w:r>
        <w:t>C</w:t>
      </w:r>
      <w:r w:rsidRPr="00654AEA">
        <w:rPr>
          <w:lang w:val="ru-RU"/>
        </w:rPr>
        <w:t xml:space="preserve"> убьёт контейнер).</w:t>
      </w:r>
    </w:p>
    <w:p w14:paraId="6E6F5EE7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exec</w:t>
      </w:r>
      <w:r w:rsidRPr="00654AEA">
        <w:rPr>
          <w:lang w:val="ru-RU"/>
        </w:rPr>
        <w:t xml:space="preserve"> безопаснее для отладки. Для постоянных фоновых задач вместо</w:t>
      </w:r>
    </w:p>
    <w:p w14:paraId="4198B669" w14:textId="77777777" w:rsidR="00654AEA" w:rsidRPr="00654AEA" w:rsidRDefault="00654AEA" w:rsidP="00654AEA">
      <w:pPr>
        <w:jc w:val="both"/>
        <w:rPr>
          <w:lang w:val="ru-RU"/>
        </w:rPr>
      </w:pPr>
      <w:r>
        <w:t>exec</w:t>
      </w:r>
      <w:r w:rsidRPr="00654AEA">
        <w:rPr>
          <w:lang w:val="ru-RU"/>
        </w:rPr>
        <w:t xml:space="preserve"> используются </w:t>
      </w:r>
      <w:r>
        <w:t>ENTRYPOINT</w:t>
      </w:r>
      <w:r w:rsidRPr="00654AEA">
        <w:rPr>
          <w:lang w:val="ru-RU"/>
        </w:rPr>
        <w:t>/</w:t>
      </w:r>
      <w:r>
        <w:t>CMD</w:t>
      </w:r>
      <w:r w:rsidRPr="00654AEA">
        <w:rPr>
          <w:lang w:val="ru-RU"/>
        </w:rPr>
        <w:t xml:space="preserve"> или </w:t>
      </w:r>
      <w:r>
        <w:t>sidecar</w:t>
      </w:r>
      <w:r w:rsidRPr="00654AEA">
        <w:rPr>
          <w:lang w:val="ru-RU"/>
        </w:rPr>
        <w:t>-контейнеры.</w:t>
      </w:r>
    </w:p>
    <w:p w14:paraId="1A9AA29A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11. Как узнать, какие файлы изменяет программа в контейнере? Сравнение слоёв?</w:t>
      </w:r>
    </w:p>
    <w:p w14:paraId="395CBA39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diff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container</w:t>
      </w:r>
      <w:r w:rsidRPr="00654AEA">
        <w:rPr>
          <w:lang w:val="ru-RU"/>
        </w:rPr>
        <w:t xml:space="preserve"> — список изменённых файлов относительно образа</w:t>
      </w:r>
    </w:p>
    <w:p w14:paraId="3560F31A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(</w:t>
      </w:r>
      <w:r>
        <w:t>A</w:t>
      </w:r>
      <w:r w:rsidRPr="00654AEA">
        <w:rPr>
          <w:lang w:val="ru-RU"/>
        </w:rPr>
        <w:t xml:space="preserve"> — добавлены, </w:t>
      </w:r>
      <w:r>
        <w:t>C</w:t>
      </w:r>
      <w:r w:rsidRPr="00654AEA">
        <w:rPr>
          <w:lang w:val="ru-RU"/>
        </w:rPr>
        <w:t xml:space="preserve"> — изменены, </w:t>
      </w:r>
      <w:r>
        <w:t>D</w:t>
      </w:r>
      <w:r w:rsidRPr="00654AEA">
        <w:rPr>
          <w:lang w:val="ru-RU"/>
        </w:rPr>
        <w:t xml:space="preserve"> — удалены). Состав слоёв образа:</w:t>
      </w:r>
    </w:p>
    <w:p w14:paraId="635AF07A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lastRenderedPageBreak/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history</w:t>
      </w:r>
      <w:r w:rsidRPr="00654AEA">
        <w:rPr>
          <w:rFonts w:ascii="Consolas" w:hAnsi="Consolas"/>
          <w:color w:val="C00000"/>
          <w:lang w:val="ru-RU"/>
        </w:rPr>
        <w:t xml:space="preserve"> имя</w:t>
      </w:r>
      <w:r w:rsidRPr="00654AEA">
        <w:rPr>
          <w:lang w:val="ru-RU"/>
        </w:rPr>
        <w:t xml:space="preserve"> и 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image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proofErr w:type="gramStart"/>
      <w:r>
        <w:rPr>
          <w:rFonts w:ascii="Consolas" w:hAnsi="Consolas"/>
          <w:color w:val="C00000"/>
        </w:rPr>
        <w:t>inspect</w:t>
      </w:r>
      <w:proofErr w:type="gramEnd"/>
      <w:r w:rsidRPr="00654AEA">
        <w:rPr>
          <w:lang w:val="ru-RU"/>
        </w:rPr>
        <w:t xml:space="preserve">; наглядно — утилита </w:t>
      </w:r>
      <w:r>
        <w:rPr>
          <w:rFonts w:ascii="Consolas" w:hAnsi="Consolas"/>
          <w:color w:val="C00000"/>
        </w:rPr>
        <w:t>dive</w:t>
      </w:r>
      <w:r w:rsidRPr="00654AEA">
        <w:rPr>
          <w:lang w:val="ru-RU"/>
        </w:rPr>
        <w:t>.</w:t>
      </w:r>
    </w:p>
    <w:p w14:paraId="32C875D4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12. Когда завершается контейнер? </w:t>
      </w:r>
      <w:r>
        <w:rPr>
          <w:rFonts w:ascii="Times New Roman" w:hAnsi="Times New Roman"/>
          <w:color w:val="000000"/>
          <w:sz w:val="28"/>
        </w:rPr>
        <w:t>Graceful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shutdown</w:t>
      </w:r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4F5D0302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Контейнер живёт, пока работает его основной процесс (</w:t>
      </w:r>
      <w:r>
        <w:t>PID</w:t>
      </w:r>
      <w:r w:rsidRPr="00654AEA">
        <w:rPr>
          <w:lang w:val="ru-RU"/>
        </w:rPr>
        <w:t xml:space="preserve"> 1); при его выходе</w:t>
      </w:r>
    </w:p>
    <w:p w14:paraId="3E493805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(код 0 — успех, !=0 — ошибка) контейнер останавливается. Корректная остановка:</w:t>
      </w:r>
    </w:p>
    <w:p w14:paraId="19F6FEEC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stop</w:t>
      </w:r>
      <w:r w:rsidRPr="00654AEA">
        <w:rPr>
          <w:lang w:val="ru-RU"/>
        </w:rPr>
        <w:t xml:space="preserve"> шлёт </w:t>
      </w:r>
      <w:r>
        <w:t>SIGTERM</w:t>
      </w:r>
      <w:r w:rsidRPr="00654AEA">
        <w:rPr>
          <w:lang w:val="ru-RU"/>
        </w:rPr>
        <w:t>, ждёт 10 с (</w:t>
      </w:r>
      <w:r>
        <w:t>grace</w:t>
      </w:r>
      <w:r w:rsidRPr="00654AEA">
        <w:rPr>
          <w:lang w:val="ru-RU"/>
        </w:rPr>
        <w:t xml:space="preserve"> </w:t>
      </w:r>
      <w:r>
        <w:t>period</w:t>
      </w:r>
      <w:r w:rsidRPr="00654AEA">
        <w:rPr>
          <w:lang w:val="ru-RU"/>
        </w:rPr>
        <w:t xml:space="preserve">), затем </w:t>
      </w:r>
      <w:r>
        <w:t>SIGKILL</w:t>
      </w:r>
      <w:r w:rsidRPr="00654AEA">
        <w:rPr>
          <w:lang w:val="ru-RU"/>
        </w:rPr>
        <w:t>.</w:t>
      </w:r>
    </w:p>
    <w:p w14:paraId="339E54D0" w14:textId="77777777" w:rsidR="00654AEA" w:rsidRDefault="00654AEA" w:rsidP="00654AEA">
      <w:pPr>
        <w:jc w:val="both"/>
      </w:pPr>
      <w:proofErr w:type="spellStart"/>
      <w:r>
        <w:t>Настройка</w:t>
      </w:r>
      <w:proofErr w:type="spellEnd"/>
      <w:r>
        <w:t xml:space="preserve">: </w:t>
      </w:r>
      <w:r>
        <w:rPr>
          <w:rFonts w:ascii="Consolas" w:hAnsi="Consolas"/>
          <w:color w:val="C00000"/>
        </w:rPr>
        <w:t>--stop-grace-period 30s</w:t>
      </w:r>
      <w:r>
        <w:t xml:space="preserve"> в Compose, </w:t>
      </w:r>
      <w:r>
        <w:rPr>
          <w:rFonts w:ascii="Consolas" w:hAnsi="Consolas"/>
          <w:color w:val="C00000"/>
        </w:rPr>
        <w:t>docker stop -t</w:t>
      </w:r>
      <w:r>
        <w:t>.</w:t>
      </w:r>
    </w:p>
    <w:p w14:paraId="5C28886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Приложение должно обрабатывать </w:t>
      </w:r>
      <w:r>
        <w:t>SIGTERM</w:t>
      </w:r>
      <w:r w:rsidRPr="00654AEA">
        <w:rPr>
          <w:lang w:val="ru-RU"/>
        </w:rPr>
        <w:t xml:space="preserve"> (закрывать соединения, завершать</w:t>
      </w:r>
    </w:p>
    <w:p w14:paraId="1A06A7C6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транзакции); </w:t>
      </w:r>
      <w:r>
        <w:t>PID</w:t>
      </w:r>
      <w:r w:rsidRPr="00654AEA">
        <w:rPr>
          <w:lang w:val="ru-RU"/>
        </w:rPr>
        <w:t xml:space="preserve"> 1 должен корректно пересылать сигналы дочерним процессам</w:t>
      </w:r>
    </w:p>
    <w:p w14:paraId="0C5F192B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(иначе использовать </w:t>
      </w:r>
      <w:r w:rsidRPr="00654AEA">
        <w:rPr>
          <w:rFonts w:ascii="Consolas" w:hAnsi="Consolas"/>
          <w:color w:val="C00000"/>
          <w:lang w:val="ru-RU"/>
        </w:rPr>
        <w:t>--</w:t>
      </w:r>
      <w:proofErr w:type="spellStart"/>
      <w:r>
        <w:rPr>
          <w:rFonts w:ascii="Consolas" w:hAnsi="Consolas"/>
          <w:color w:val="C00000"/>
        </w:rPr>
        <w:t>init</w:t>
      </w:r>
      <w:proofErr w:type="spellEnd"/>
      <w:r w:rsidRPr="00654AEA">
        <w:rPr>
          <w:lang w:val="ru-RU"/>
        </w:rPr>
        <w:t xml:space="preserve"> / </w:t>
      </w:r>
      <w:proofErr w:type="spellStart"/>
      <w:r>
        <w:t>tini</w:t>
      </w:r>
      <w:proofErr w:type="spellEnd"/>
      <w:r w:rsidRPr="00654AEA">
        <w:rPr>
          <w:lang w:val="ru-RU"/>
        </w:rPr>
        <w:t>).</w:t>
      </w:r>
    </w:p>
    <w:p w14:paraId="37554FFA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13. Кеширование слоёв при сборке?</w:t>
      </w:r>
    </w:p>
    <w:p w14:paraId="5EE9FCF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Каждая инструкция </w:t>
      </w:r>
      <w:proofErr w:type="spellStart"/>
      <w:r>
        <w:t>Dockerfile</w:t>
      </w:r>
      <w:proofErr w:type="spellEnd"/>
      <w:r w:rsidRPr="00654AEA">
        <w:rPr>
          <w:lang w:val="ru-RU"/>
        </w:rPr>
        <w:t xml:space="preserve"> создаёт слой; при пересборке используются</w:t>
      </w:r>
    </w:p>
    <w:p w14:paraId="519B6793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кешированные слои, пока инструкция и её входные данные не изменились —</w:t>
      </w:r>
    </w:p>
    <w:p w14:paraId="51E1614C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 этого места кеш инвалидируется. Поэтому: редко меняющиеся операции</w:t>
      </w:r>
    </w:p>
    <w:p w14:paraId="4E5E73DB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(установка зависимостей) — в начале, копирование кода — в конце;</w:t>
      </w:r>
    </w:p>
    <w:p w14:paraId="188F6AD5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mount</w:t>
      </w:r>
      <w:r w:rsidRPr="00654AEA">
        <w:rPr>
          <w:rFonts w:ascii="Consolas" w:hAnsi="Consolas"/>
          <w:color w:val="C00000"/>
          <w:lang w:val="ru-RU"/>
        </w:rPr>
        <w:t>=</w:t>
      </w:r>
      <w:r>
        <w:rPr>
          <w:rFonts w:ascii="Consolas" w:hAnsi="Consolas"/>
          <w:color w:val="C00000"/>
        </w:rPr>
        <w:t>type</w:t>
      </w:r>
      <w:r w:rsidRPr="00654AEA">
        <w:rPr>
          <w:rFonts w:ascii="Consolas" w:hAnsi="Consolas"/>
          <w:color w:val="C00000"/>
          <w:lang w:val="ru-RU"/>
        </w:rPr>
        <w:t>=</w:t>
      </w:r>
      <w:r>
        <w:rPr>
          <w:rFonts w:ascii="Consolas" w:hAnsi="Consolas"/>
          <w:color w:val="C00000"/>
        </w:rPr>
        <w:t>bind</w:t>
      </w:r>
      <w:r w:rsidRPr="00654AEA">
        <w:rPr>
          <w:lang w:val="ru-RU"/>
        </w:rPr>
        <w:t xml:space="preserve"> для </w:t>
      </w:r>
      <w:r>
        <w:t>requirements</w:t>
      </w:r>
      <w:r w:rsidRPr="00654AEA">
        <w:rPr>
          <w:lang w:val="ru-RU"/>
        </w:rPr>
        <w:t xml:space="preserve"> позволяет не инвалидировать кеш при</w:t>
      </w:r>
    </w:p>
    <w:p w14:paraId="510231CA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изменении файла зависимостей. </w:t>
      </w:r>
      <w:r>
        <w:t>Multi</w:t>
      </w:r>
      <w:r w:rsidRPr="00654AEA">
        <w:rPr>
          <w:lang w:val="ru-RU"/>
        </w:rPr>
        <w:t>-</w:t>
      </w:r>
      <w:r>
        <w:t>stage</w:t>
      </w:r>
      <w:r w:rsidRPr="00654AEA">
        <w:rPr>
          <w:lang w:val="ru-RU"/>
        </w:rPr>
        <w:t xml:space="preserve"> </w:t>
      </w:r>
      <w:proofErr w:type="gramStart"/>
      <w:r w:rsidRPr="00654AEA">
        <w:rPr>
          <w:lang w:val="ru-RU"/>
        </w:rPr>
        <w:t xml:space="preserve">и </w:t>
      </w:r>
      <w:r w:rsidRPr="00654AEA">
        <w:rPr>
          <w:rFonts w:ascii="Consolas" w:hAnsi="Consolas"/>
          <w:color w:val="C00000"/>
          <w:lang w:val="ru-RU"/>
        </w:rPr>
        <w:t>.</w:t>
      </w:r>
      <w:proofErr w:type="spellStart"/>
      <w:r>
        <w:rPr>
          <w:rFonts w:ascii="Consolas" w:hAnsi="Consolas"/>
          <w:color w:val="C00000"/>
        </w:rPr>
        <w:t>dockerignore</w:t>
      </w:r>
      <w:proofErr w:type="spellEnd"/>
      <w:proofErr w:type="gramEnd"/>
      <w:r w:rsidRPr="00654AEA">
        <w:rPr>
          <w:lang w:val="ru-RU"/>
        </w:rPr>
        <w:t xml:space="preserve"> уменьшают</w:t>
      </w:r>
    </w:p>
    <w:p w14:paraId="5C3CE600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контекст и финальный образ. Время сборки видно в выводе </w:t>
      </w:r>
      <w:proofErr w:type="spellStart"/>
      <w:r>
        <w:t>buildx</w:t>
      </w:r>
      <w:proofErr w:type="spellEnd"/>
      <w:r w:rsidRPr="00654AEA">
        <w:rPr>
          <w:lang w:val="ru-RU"/>
        </w:rPr>
        <w:t xml:space="preserve"> по шагам;</w:t>
      </w:r>
    </w:p>
    <w:p w14:paraId="2750831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по 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history</w:t>
      </w:r>
      <w:r w:rsidRPr="00654AEA">
        <w:rPr>
          <w:lang w:val="ru-RU"/>
        </w:rPr>
        <w:t xml:space="preserve"> видно, какой слой занимает место.</w:t>
      </w:r>
    </w:p>
    <w:p w14:paraId="56C2C5B4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14. Сколько слоёв стремиться иметь? Оптимизация?</w:t>
      </w:r>
    </w:p>
    <w:p w14:paraId="09275FE3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Чем меньше, тем лучше, но важнее суммарный размер и повторное использование</w:t>
      </w:r>
    </w:p>
    <w:p w14:paraId="4696449B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кеша. Правила: объединять связанные </w:t>
      </w:r>
      <w:r>
        <w:rPr>
          <w:rFonts w:ascii="Consolas" w:hAnsi="Consolas"/>
          <w:color w:val="C00000"/>
        </w:rPr>
        <w:t>RUN</w:t>
      </w:r>
      <w:r w:rsidRPr="00654AEA">
        <w:rPr>
          <w:lang w:val="ru-RU"/>
        </w:rPr>
        <w:t xml:space="preserve"> (обновление кеша + установка +</w:t>
      </w:r>
    </w:p>
    <w:p w14:paraId="0DD2D08B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очистка в одну команду), ставить </w:t>
      </w: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no</w:t>
      </w:r>
      <w:r w:rsidRPr="00654AEA">
        <w:rPr>
          <w:rFonts w:ascii="Consolas" w:hAnsi="Consolas"/>
          <w:color w:val="C00000"/>
          <w:lang w:val="ru-RU"/>
        </w:rPr>
        <w:t>-</w:t>
      </w:r>
      <w:r>
        <w:rPr>
          <w:rFonts w:ascii="Consolas" w:hAnsi="Consolas"/>
          <w:color w:val="C00000"/>
        </w:rPr>
        <w:t>install</w:t>
      </w:r>
      <w:r w:rsidRPr="00654AEA">
        <w:rPr>
          <w:rFonts w:ascii="Consolas" w:hAnsi="Consolas"/>
          <w:color w:val="C00000"/>
          <w:lang w:val="ru-RU"/>
        </w:rPr>
        <w:t>-</w:t>
      </w:r>
      <w:r>
        <w:rPr>
          <w:rFonts w:ascii="Consolas" w:hAnsi="Consolas"/>
          <w:color w:val="C00000"/>
        </w:rPr>
        <w:t>recommends</w:t>
      </w:r>
      <w:r w:rsidRPr="00654AEA">
        <w:rPr>
          <w:lang w:val="ru-RU"/>
        </w:rPr>
        <w:t>, удалять</w:t>
      </w:r>
    </w:p>
    <w:p w14:paraId="6B971CF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rFonts w:ascii="Consolas" w:hAnsi="Consolas"/>
          <w:color w:val="C00000"/>
          <w:lang w:val="ru-RU"/>
        </w:rPr>
        <w:t>/</w:t>
      </w:r>
      <w:r>
        <w:rPr>
          <w:rFonts w:ascii="Consolas" w:hAnsi="Consolas"/>
          <w:color w:val="C00000"/>
        </w:rPr>
        <w:t>var</w:t>
      </w:r>
      <w:r w:rsidRPr="00654AEA">
        <w:rPr>
          <w:rFonts w:ascii="Consolas" w:hAnsi="Consolas"/>
          <w:color w:val="C00000"/>
          <w:lang w:val="ru-RU"/>
        </w:rPr>
        <w:t>/</w:t>
      </w:r>
      <w:r>
        <w:rPr>
          <w:rFonts w:ascii="Consolas" w:hAnsi="Consolas"/>
          <w:color w:val="C00000"/>
        </w:rPr>
        <w:t>lib</w:t>
      </w:r>
      <w:r w:rsidRPr="00654AEA">
        <w:rPr>
          <w:rFonts w:ascii="Consolas" w:hAnsi="Consolas"/>
          <w:color w:val="C00000"/>
          <w:lang w:val="ru-RU"/>
        </w:rPr>
        <w:t>/</w:t>
      </w:r>
      <w:r>
        <w:rPr>
          <w:rFonts w:ascii="Consolas" w:hAnsi="Consolas"/>
          <w:color w:val="C00000"/>
        </w:rPr>
        <w:t>apt</w:t>
      </w:r>
      <w:r w:rsidRPr="00654AEA">
        <w:rPr>
          <w:rFonts w:ascii="Consolas" w:hAnsi="Consolas"/>
          <w:color w:val="C00000"/>
          <w:lang w:val="ru-RU"/>
        </w:rPr>
        <w:t>/</w:t>
      </w:r>
      <w:r>
        <w:rPr>
          <w:rFonts w:ascii="Consolas" w:hAnsi="Consolas"/>
          <w:color w:val="C00000"/>
        </w:rPr>
        <w:t>lists</w:t>
      </w:r>
      <w:r w:rsidRPr="00654AEA">
        <w:rPr>
          <w:rFonts w:ascii="Consolas" w:hAnsi="Consolas"/>
          <w:color w:val="C00000"/>
          <w:lang w:val="ru-RU"/>
        </w:rPr>
        <w:t>/*</w:t>
      </w:r>
      <w:r w:rsidRPr="00654AEA">
        <w:rPr>
          <w:lang w:val="ru-RU"/>
        </w:rPr>
        <w:t xml:space="preserve"> и </w:t>
      </w:r>
      <w:r>
        <w:t>pip</w:t>
      </w:r>
      <w:r w:rsidRPr="00654AEA">
        <w:rPr>
          <w:lang w:val="ru-RU"/>
        </w:rPr>
        <w:t>-кеш, копировать только нужные файлы, использовать</w:t>
      </w:r>
    </w:p>
    <w:p w14:paraId="1F401477" w14:textId="77777777" w:rsidR="00654AEA" w:rsidRDefault="00654AEA" w:rsidP="00654AEA">
      <w:pPr>
        <w:jc w:val="both"/>
      </w:pPr>
      <w:r>
        <w:t>slim</w:t>
      </w:r>
      <w:r w:rsidRPr="00654AEA">
        <w:rPr>
          <w:lang w:val="ru-RU"/>
        </w:rPr>
        <w:t>/</w:t>
      </w:r>
      <w:r>
        <w:t>alpine</w:t>
      </w:r>
      <w:r w:rsidRPr="00654AEA">
        <w:rPr>
          <w:lang w:val="ru-RU"/>
        </w:rPr>
        <w:t xml:space="preserve"> базовые образы и </w:t>
      </w:r>
      <w:r>
        <w:t>multi</w:t>
      </w:r>
      <w:r w:rsidRPr="00654AEA">
        <w:rPr>
          <w:lang w:val="ru-RU"/>
        </w:rPr>
        <w:t>-</w:t>
      </w:r>
      <w:r>
        <w:t>stage</w:t>
      </w:r>
      <w:r w:rsidRPr="00654AEA">
        <w:rPr>
          <w:lang w:val="ru-RU"/>
        </w:rPr>
        <w:t xml:space="preserve">. </w:t>
      </w:r>
      <w:proofErr w:type="spellStart"/>
      <w:r>
        <w:t>Оценка</w:t>
      </w:r>
      <w:proofErr w:type="spellEnd"/>
      <w:r>
        <w:t xml:space="preserve">: </w:t>
      </w:r>
      <w:r>
        <w:rPr>
          <w:rFonts w:ascii="Consolas" w:hAnsi="Consolas"/>
          <w:color w:val="C00000"/>
        </w:rPr>
        <w:t>docker images</w:t>
      </w:r>
      <w:r>
        <w:t>,</w:t>
      </w:r>
    </w:p>
    <w:p w14:paraId="785DEB20" w14:textId="77777777" w:rsidR="00654AEA" w:rsidRDefault="00654AEA" w:rsidP="00654AEA">
      <w:pPr>
        <w:jc w:val="both"/>
      </w:pPr>
      <w:r>
        <w:rPr>
          <w:rFonts w:ascii="Consolas" w:hAnsi="Consolas"/>
          <w:color w:val="C00000"/>
        </w:rPr>
        <w:t>docker history</w:t>
      </w:r>
      <w:r>
        <w:t xml:space="preserve">, </w:t>
      </w:r>
      <w:r>
        <w:rPr>
          <w:rFonts w:ascii="Consolas" w:hAnsi="Consolas"/>
          <w:color w:val="C00000"/>
        </w:rPr>
        <w:t>dive</w:t>
      </w:r>
      <w:r>
        <w:t>.</w:t>
      </w:r>
    </w:p>
    <w:p w14:paraId="461218EB" w14:textId="77777777" w:rsidR="00654AEA" w:rsidRDefault="00654AEA" w:rsidP="00654AEA">
      <w:pPr>
        <w:pStyle w:val="31"/>
      </w:pPr>
      <w:r>
        <w:rPr>
          <w:rFonts w:ascii="Times New Roman" w:hAnsi="Times New Roman"/>
          <w:color w:val="000000"/>
          <w:sz w:val="28"/>
        </w:rPr>
        <w:t xml:space="preserve">15. </w:t>
      </w:r>
      <w:proofErr w:type="spellStart"/>
      <w:r>
        <w:rPr>
          <w:rFonts w:ascii="Times New Roman" w:hAnsi="Times New Roman"/>
          <w:color w:val="000000"/>
          <w:sz w:val="28"/>
        </w:rPr>
        <w:t>Базовые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инструкции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Dockerfile</w:t>
      </w:r>
      <w:proofErr w:type="spellEnd"/>
      <w:r>
        <w:rPr>
          <w:rFonts w:ascii="Times New Roman" w:hAnsi="Times New Roman"/>
          <w:color w:val="000000"/>
          <w:sz w:val="28"/>
        </w:rPr>
        <w:t>?</w:t>
      </w:r>
    </w:p>
    <w:p w14:paraId="3F52D799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FROM</w:t>
      </w:r>
      <w:r w:rsidRPr="00654AEA">
        <w:rPr>
          <w:lang w:val="ru-RU"/>
        </w:rPr>
        <w:t xml:space="preserve"> — базовый образ (обязательна, кроме </w:t>
      </w:r>
      <w:r>
        <w:t>scratch</w:t>
      </w:r>
      <w:r w:rsidRPr="00654AEA">
        <w:rPr>
          <w:lang w:val="ru-RU"/>
        </w:rPr>
        <w:t>);</w:t>
      </w:r>
    </w:p>
    <w:p w14:paraId="6825D575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RUN</w:t>
      </w:r>
      <w:r w:rsidRPr="00654AEA">
        <w:rPr>
          <w:lang w:val="ru-RU"/>
        </w:rPr>
        <w:t xml:space="preserve"> — выполнить команду при сборке (создаёт слой);</w:t>
      </w:r>
    </w:p>
    <w:p w14:paraId="0E7AD148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COPY</w:t>
      </w:r>
      <w:r w:rsidRPr="00654AEA">
        <w:rPr>
          <w:lang w:val="ru-RU"/>
        </w:rPr>
        <w:t xml:space="preserve"> — скопировать файлы из контекста; </w:t>
      </w:r>
      <w:r>
        <w:rPr>
          <w:b/>
        </w:rPr>
        <w:t>ADD</w:t>
      </w:r>
      <w:r w:rsidRPr="00654AEA">
        <w:rPr>
          <w:lang w:val="ru-RU"/>
        </w:rPr>
        <w:t xml:space="preserve"> — то же + </w:t>
      </w:r>
      <w:r>
        <w:t>URL</w:t>
      </w:r>
      <w:r w:rsidRPr="00654AEA">
        <w:rPr>
          <w:lang w:val="ru-RU"/>
        </w:rPr>
        <w:t>/архивы;</w:t>
      </w:r>
    </w:p>
    <w:p w14:paraId="18BB8097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WORKDIR</w:t>
      </w:r>
      <w:r w:rsidRPr="00654AEA">
        <w:rPr>
          <w:lang w:val="ru-RU"/>
        </w:rPr>
        <w:t xml:space="preserve"> — рабочий каталог (создаётся, если нет);</w:t>
      </w:r>
    </w:p>
    <w:p w14:paraId="6C40D4A1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lastRenderedPageBreak/>
        <w:t>ENV</w:t>
      </w:r>
      <w:r w:rsidRPr="00654AEA">
        <w:rPr>
          <w:lang w:val="ru-RU"/>
        </w:rPr>
        <w:t xml:space="preserve"> — переменные окружения, доступны при сборке и запуске;</w:t>
      </w:r>
    </w:p>
    <w:p w14:paraId="0E2A1209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EXPOSE</w:t>
      </w:r>
      <w:r w:rsidRPr="00654AEA">
        <w:rPr>
          <w:lang w:val="ru-RU"/>
        </w:rPr>
        <w:t xml:space="preserve"> — документирует порт (не публикует);</w:t>
      </w:r>
    </w:p>
    <w:p w14:paraId="7F02AC52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CMD</w:t>
      </w:r>
      <w:r w:rsidRPr="00654AEA">
        <w:rPr>
          <w:lang w:val="ru-RU"/>
        </w:rPr>
        <w:t xml:space="preserve"> — аргументы по умолчанию; </w:t>
      </w:r>
      <w:r>
        <w:rPr>
          <w:b/>
        </w:rPr>
        <w:t>ENTRYPOINT</w:t>
      </w:r>
      <w:r w:rsidRPr="00654AEA">
        <w:rPr>
          <w:lang w:val="ru-RU"/>
        </w:rPr>
        <w:t xml:space="preserve"> — основная команда.</w:t>
      </w:r>
    </w:p>
    <w:p w14:paraId="2499C9D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Антипаттерны: </w:t>
      </w:r>
      <w:r>
        <w:rPr>
          <w:rFonts w:ascii="Consolas" w:hAnsi="Consolas"/>
          <w:color w:val="C00000"/>
        </w:rPr>
        <w:t>latest</w:t>
      </w:r>
      <w:r w:rsidRPr="00654AEA">
        <w:rPr>
          <w:lang w:val="ru-RU"/>
        </w:rPr>
        <w:t xml:space="preserve"> без контроля, несколько </w:t>
      </w:r>
      <w:r>
        <w:t>RUN</w:t>
      </w:r>
      <w:r w:rsidRPr="00654AEA">
        <w:rPr>
          <w:lang w:val="ru-RU"/>
        </w:rPr>
        <w:t xml:space="preserve"> </w:t>
      </w:r>
      <w:r>
        <w:t>apt</w:t>
      </w:r>
      <w:r w:rsidRPr="00654AEA">
        <w:rPr>
          <w:lang w:val="ru-RU"/>
        </w:rPr>
        <w:t>-</w:t>
      </w:r>
      <w:r>
        <w:t>get</w:t>
      </w:r>
      <w:r w:rsidRPr="00654AEA">
        <w:rPr>
          <w:lang w:val="ru-RU"/>
        </w:rPr>
        <w:t xml:space="preserve"> </w:t>
      </w:r>
      <w:r>
        <w:t>update</w:t>
      </w:r>
      <w:r w:rsidRPr="00654AEA">
        <w:rPr>
          <w:lang w:val="ru-RU"/>
        </w:rPr>
        <w:t>,</w:t>
      </w:r>
    </w:p>
    <w:p w14:paraId="3AE00C80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хранение секретов в </w:t>
      </w:r>
      <w:r>
        <w:t>ENV</w:t>
      </w:r>
      <w:r w:rsidRPr="00654AEA">
        <w:rPr>
          <w:lang w:val="ru-RU"/>
        </w:rPr>
        <w:t xml:space="preserve">, запуск от </w:t>
      </w:r>
      <w:r>
        <w:t>root</w:t>
      </w:r>
      <w:r w:rsidRPr="00654AEA">
        <w:rPr>
          <w:lang w:val="ru-RU"/>
        </w:rPr>
        <w:t xml:space="preserve">. Проверка: </w:t>
      </w:r>
      <w:proofErr w:type="spellStart"/>
      <w:r>
        <w:rPr>
          <w:b/>
        </w:rPr>
        <w:t>hadolint</w:t>
      </w:r>
      <w:proofErr w:type="spellEnd"/>
    </w:p>
    <w:p w14:paraId="404C5F78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(</w:t>
      </w:r>
      <w:proofErr w:type="spellStart"/>
      <w:r>
        <w:rPr>
          <w:rFonts w:ascii="Consolas" w:hAnsi="Consolas"/>
          <w:color w:val="C00000"/>
        </w:rPr>
        <w:t>hadolint</w:t>
      </w:r>
      <w:proofErr w:type="spellEnd"/>
      <w:r w:rsidRPr="00654AEA">
        <w:rPr>
          <w:rFonts w:ascii="Consolas" w:hAnsi="Consolas"/>
          <w:color w:val="C00000"/>
          <w:lang w:val="ru-RU"/>
        </w:rPr>
        <w:t xml:space="preserve"> </w:t>
      </w:r>
      <w:proofErr w:type="spellStart"/>
      <w:r>
        <w:rPr>
          <w:rFonts w:ascii="Consolas" w:hAnsi="Consolas"/>
          <w:color w:val="C00000"/>
        </w:rPr>
        <w:t>Dockerfile</w:t>
      </w:r>
      <w:proofErr w:type="spellEnd"/>
      <w:r w:rsidRPr="00654AEA">
        <w:rPr>
          <w:lang w:val="ru-RU"/>
        </w:rPr>
        <w:t xml:space="preserve">), официальная документация </w:t>
      </w:r>
      <w:r>
        <w:t>docs</w:t>
      </w:r>
      <w:r w:rsidRPr="00654AEA">
        <w:rPr>
          <w:lang w:val="ru-RU"/>
        </w:rPr>
        <w:t>.</w:t>
      </w:r>
      <w:r>
        <w:t>docker</w:t>
      </w:r>
      <w:r w:rsidRPr="00654AEA">
        <w:rPr>
          <w:lang w:val="ru-RU"/>
        </w:rPr>
        <w:t>.</w:t>
      </w:r>
      <w:r>
        <w:t>com</w:t>
      </w:r>
      <w:r w:rsidRPr="00654AEA">
        <w:rPr>
          <w:lang w:val="ru-RU"/>
        </w:rPr>
        <w:t>.</w:t>
      </w:r>
    </w:p>
    <w:p w14:paraId="4CF757AF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16. Что такое контекст сборки?</w:t>
      </w:r>
    </w:p>
    <w:p w14:paraId="47EBAD4A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Набор файлов, передаваемых клиентом демону при 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build</w:t>
      </w:r>
      <w:r w:rsidRPr="00654AEA">
        <w:rPr>
          <w:lang w:val="ru-RU"/>
        </w:rPr>
        <w:t xml:space="preserve"> (путь/</w:t>
      </w:r>
      <w:r>
        <w:t>URL</w:t>
      </w:r>
    </w:p>
    <w:p w14:paraId="3763CC1F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последним аргументом). </w:t>
      </w:r>
      <w:r>
        <w:t>COPY</w:t>
      </w:r>
      <w:r w:rsidRPr="00654AEA">
        <w:rPr>
          <w:lang w:val="ru-RU"/>
        </w:rPr>
        <w:t>/</w:t>
      </w:r>
      <w:r>
        <w:t>ADD</w:t>
      </w:r>
      <w:r w:rsidRPr="00654AEA">
        <w:rPr>
          <w:lang w:val="ru-RU"/>
        </w:rPr>
        <w:t xml:space="preserve"> работают </w:t>
      </w:r>
      <w:r w:rsidRPr="00654AEA">
        <w:rPr>
          <w:b/>
          <w:lang w:val="ru-RU"/>
        </w:rPr>
        <w:t>только</w:t>
      </w:r>
      <w:r w:rsidRPr="00654AEA">
        <w:rPr>
          <w:lang w:val="ru-RU"/>
        </w:rPr>
        <w:t xml:space="preserve"> внутри контекста.</w:t>
      </w:r>
    </w:p>
    <w:p w14:paraId="0A9A8BB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Оптимизация: копировать </w:t>
      </w:r>
      <w:proofErr w:type="spellStart"/>
      <w:r>
        <w:t>Dockerfile</w:t>
      </w:r>
      <w:proofErr w:type="spellEnd"/>
      <w:r w:rsidRPr="00654AEA">
        <w:rPr>
          <w:lang w:val="ru-RU"/>
        </w:rPr>
        <w:t>-рядом только нужное, исключить лишнее</w:t>
      </w:r>
    </w:p>
    <w:p w14:paraId="65EFC0A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через </w:t>
      </w:r>
      <w:r w:rsidRPr="00654AEA">
        <w:rPr>
          <w:rFonts w:ascii="Consolas" w:hAnsi="Consolas"/>
          <w:color w:val="C00000"/>
          <w:lang w:val="ru-RU"/>
        </w:rPr>
        <w:t>.</w:t>
      </w:r>
      <w:proofErr w:type="spellStart"/>
      <w:r>
        <w:rPr>
          <w:rFonts w:ascii="Consolas" w:hAnsi="Consolas"/>
          <w:color w:val="C00000"/>
        </w:rPr>
        <w:t>dockerignore</w:t>
      </w:r>
      <w:proofErr w:type="spellEnd"/>
      <w:r w:rsidRPr="00654AEA">
        <w:rPr>
          <w:lang w:val="ru-RU"/>
        </w:rPr>
        <w:t xml:space="preserve"> (</w:t>
      </w:r>
      <w:proofErr w:type="spellStart"/>
      <w:r>
        <w:t>venv</w:t>
      </w:r>
      <w:proofErr w:type="spellEnd"/>
      <w:r w:rsidRPr="00654AEA">
        <w:rPr>
          <w:lang w:val="ru-RU"/>
        </w:rPr>
        <w:t>, .</w:t>
      </w:r>
      <w:r>
        <w:t>git</w:t>
      </w:r>
      <w:r w:rsidRPr="00654AEA">
        <w:rPr>
          <w:lang w:val="ru-RU"/>
        </w:rPr>
        <w:t>, логи) — меньше трафик и быстрее сборка.</w:t>
      </w:r>
    </w:p>
    <w:p w14:paraId="39BDBAB4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17. </w:t>
      </w:r>
      <w:r>
        <w:rPr>
          <w:rFonts w:ascii="Times New Roman" w:hAnsi="Times New Roman"/>
          <w:color w:val="000000"/>
          <w:sz w:val="28"/>
        </w:rPr>
        <w:t>COPY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vs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ADD</w:t>
      </w:r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3EB0598B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COPY</w:t>
      </w:r>
      <w:r w:rsidRPr="00654AEA">
        <w:rPr>
          <w:lang w:val="ru-RU"/>
        </w:rPr>
        <w:t xml:space="preserve"> — простое копирование из контекста. </w:t>
      </w:r>
      <w:r>
        <w:rPr>
          <w:rFonts w:ascii="Consolas" w:hAnsi="Consolas"/>
          <w:color w:val="C00000"/>
        </w:rPr>
        <w:t>ADD</w:t>
      </w:r>
      <w:r w:rsidRPr="00654AEA">
        <w:rPr>
          <w:lang w:val="ru-RU"/>
        </w:rPr>
        <w:t xml:space="preserve"> дополнительно умеет</w:t>
      </w:r>
    </w:p>
    <w:p w14:paraId="0E67EE49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распаковывать локальные </w:t>
      </w:r>
      <w:r>
        <w:t>tar</w:t>
      </w:r>
      <w:r w:rsidRPr="00654AEA">
        <w:rPr>
          <w:lang w:val="ru-RU"/>
        </w:rPr>
        <w:t xml:space="preserve">-архивы и скачивать по </w:t>
      </w:r>
      <w:r>
        <w:t>URL</w:t>
      </w:r>
      <w:r w:rsidRPr="00654AEA">
        <w:rPr>
          <w:lang w:val="ru-RU"/>
        </w:rPr>
        <w:t xml:space="preserve"> (но без распаковки</w:t>
      </w:r>
    </w:p>
    <w:p w14:paraId="442D104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для </w:t>
      </w:r>
      <w:r>
        <w:t>URL</w:t>
      </w:r>
      <w:r w:rsidRPr="00654AEA">
        <w:rPr>
          <w:lang w:val="ru-RU"/>
        </w:rPr>
        <w:t xml:space="preserve">). Правило: использовать </w:t>
      </w:r>
      <w:r>
        <w:rPr>
          <w:rFonts w:ascii="Consolas" w:hAnsi="Consolas"/>
          <w:color w:val="C00000"/>
        </w:rPr>
        <w:t>COPY</w:t>
      </w:r>
      <w:r w:rsidRPr="00654AEA">
        <w:rPr>
          <w:lang w:val="ru-RU"/>
        </w:rPr>
        <w:t xml:space="preserve"> по умолчанию; </w:t>
      </w:r>
      <w:r>
        <w:rPr>
          <w:rFonts w:ascii="Consolas" w:hAnsi="Consolas"/>
          <w:color w:val="C00000"/>
        </w:rPr>
        <w:t>ADD</w:t>
      </w:r>
      <w:r w:rsidRPr="00654AEA">
        <w:rPr>
          <w:lang w:val="ru-RU"/>
        </w:rPr>
        <w:t xml:space="preserve"> — только для</w:t>
      </w:r>
    </w:p>
    <w:p w14:paraId="0FD56E20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архивов/</w:t>
      </w:r>
      <w:r>
        <w:t>URL</w:t>
      </w:r>
      <w:r w:rsidRPr="00654AEA">
        <w:rPr>
          <w:lang w:val="ru-RU"/>
        </w:rPr>
        <w:t>, чему нет альтернативы.</w:t>
      </w:r>
    </w:p>
    <w:p w14:paraId="09EE734E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18. </w:t>
      </w:r>
      <w:r>
        <w:rPr>
          <w:rFonts w:ascii="Times New Roman" w:hAnsi="Times New Roman"/>
          <w:color w:val="000000"/>
          <w:sz w:val="28"/>
        </w:rPr>
        <w:t>CMD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vs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ENTRYPOINT</w:t>
      </w:r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1BCA3B39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ENTRYPOINT</w:t>
      </w:r>
      <w:r w:rsidRPr="00654AEA">
        <w:rPr>
          <w:lang w:val="ru-RU"/>
        </w:rPr>
        <w:t xml:space="preserve"> — неизменяемая команда контейнера, </w:t>
      </w:r>
      <w:r>
        <w:rPr>
          <w:rFonts w:ascii="Consolas" w:hAnsi="Consolas"/>
          <w:color w:val="C00000"/>
        </w:rPr>
        <w:t>CMD</w:t>
      </w:r>
      <w:r w:rsidRPr="00654AEA">
        <w:rPr>
          <w:lang w:val="ru-RU"/>
        </w:rPr>
        <w:t xml:space="preserve"> — аргументы по</w:t>
      </w:r>
    </w:p>
    <w:p w14:paraId="384EC2EA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умолчанию, которые можно переопределить при 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run</w:t>
      </w:r>
      <w:r w:rsidRPr="00654AEA">
        <w:rPr>
          <w:lang w:val="ru-RU"/>
        </w:rPr>
        <w:t>.</w:t>
      </w:r>
    </w:p>
    <w:p w14:paraId="4098503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Итоговая команда = </w:t>
      </w:r>
      <w:r>
        <w:t>ENTRYPOINT</w:t>
      </w:r>
      <w:r w:rsidRPr="00654AEA">
        <w:rPr>
          <w:lang w:val="ru-RU"/>
        </w:rPr>
        <w:t xml:space="preserve"> + </w:t>
      </w:r>
      <w:r>
        <w:t>CMD</w:t>
      </w:r>
      <w:r w:rsidRPr="00654AEA">
        <w:rPr>
          <w:lang w:val="ru-RU"/>
        </w:rPr>
        <w:t>. Пример:</w:t>
      </w:r>
    </w:p>
    <w:p w14:paraId="2E4B2E12" w14:textId="77777777" w:rsidR="00654AEA" w:rsidRDefault="00654AEA" w:rsidP="00654AEA">
      <w:pPr>
        <w:jc w:val="both"/>
      </w:pPr>
      <w:r>
        <w:rPr>
          <w:rFonts w:ascii="Consolas" w:hAnsi="Consolas"/>
          <w:color w:val="C00000"/>
        </w:rPr>
        <w:t>ENTRYPOINT ["</w:t>
      </w:r>
      <w:proofErr w:type="spellStart"/>
      <w:r>
        <w:rPr>
          <w:rFonts w:ascii="Consolas" w:hAnsi="Consolas"/>
          <w:color w:val="C00000"/>
        </w:rPr>
        <w:t>uvicorn</w:t>
      </w:r>
      <w:proofErr w:type="spellEnd"/>
      <w:r>
        <w:rPr>
          <w:rFonts w:ascii="Consolas" w:hAnsi="Consolas"/>
          <w:color w:val="C00000"/>
        </w:rPr>
        <w:t>"]</w:t>
      </w:r>
      <w:r>
        <w:t xml:space="preserve">, </w:t>
      </w:r>
      <w:r>
        <w:rPr>
          <w:rFonts w:ascii="Consolas" w:hAnsi="Consolas"/>
          <w:color w:val="C00000"/>
        </w:rPr>
        <w:t>CMD ["</w:t>
      </w:r>
      <w:proofErr w:type="spellStart"/>
      <w:r>
        <w:rPr>
          <w:rFonts w:ascii="Consolas" w:hAnsi="Consolas"/>
          <w:color w:val="C00000"/>
        </w:rPr>
        <w:t>app:app</w:t>
      </w:r>
      <w:proofErr w:type="spellEnd"/>
      <w:r>
        <w:rPr>
          <w:rFonts w:ascii="Consolas" w:hAnsi="Consolas"/>
          <w:color w:val="C00000"/>
        </w:rPr>
        <w:t>", "--host", "0.0.0.0"]</w:t>
      </w:r>
      <w:r>
        <w:t xml:space="preserve"> —</w:t>
      </w:r>
    </w:p>
    <w:p w14:paraId="15333053" w14:textId="77777777" w:rsidR="00654AEA" w:rsidRDefault="00654AEA" w:rsidP="00654AEA">
      <w:pPr>
        <w:jc w:val="both"/>
      </w:pPr>
      <w:proofErr w:type="spellStart"/>
      <w:r>
        <w:t>при</w:t>
      </w:r>
      <w:proofErr w:type="spellEnd"/>
      <w:r>
        <w:t xml:space="preserve"> </w:t>
      </w:r>
      <w:r>
        <w:rPr>
          <w:rFonts w:ascii="Consolas" w:hAnsi="Consolas"/>
          <w:color w:val="C00000"/>
        </w:rPr>
        <w:t xml:space="preserve">docker run </w:t>
      </w:r>
      <w:proofErr w:type="spellStart"/>
      <w:r>
        <w:rPr>
          <w:rFonts w:ascii="Consolas" w:hAnsi="Consolas"/>
          <w:color w:val="C00000"/>
        </w:rPr>
        <w:t>img</w:t>
      </w:r>
      <w:proofErr w:type="spellEnd"/>
      <w:r>
        <w:rPr>
          <w:rFonts w:ascii="Consolas" w:hAnsi="Consolas"/>
          <w:color w:val="C00000"/>
        </w:rPr>
        <w:t xml:space="preserve"> --port 9000</w:t>
      </w:r>
      <w:r>
        <w:t xml:space="preserve"> </w:t>
      </w:r>
      <w:proofErr w:type="spellStart"/>
      <w:r>
        <w:t>порт</w:t>
      </w:r>
      <w:proofErr w:type="spellEnd"/>
      <w:r>
        <w:t xml:space="preserve"> </w:t>
      </w:r>
      <w:proofErr w:type="spellStart"/>
      <w:r>
        <w:t>заменится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ENTRYPOINT </w:t>
      </w:r>
      <w:proofErr w:type="spellStart"/>
      <w:r>
        <w:t>нет</w:t>
      </w:r>
      <w:proofErr w:type="spellEnd"/>
      <w:r>
        <w:t>,</w:t>
      </w:r>
    </w:p>
    <w:p w14:paraId="67D19413" w14:textId="77777777" w:rsidR="00654AEA" w:rsidRPr="00654AEA" w:rsidRDefault="00654AEA" w:rsidP="00654AEA">
      <w:pPr>
        <w:jc w:val="both"/>
        <w:rPr>
          <w:lang w:val="ru-RU"/>
        </w:rPr>
      </w:pPr>
      <w:r>
        <w:t>CMD</w:t>
      </w:r>
      <w:r w:rsidRPr="00654AEA">
        <w:rPr>
          <w:lang w:val="ru-RU"/>
        </w:rPr>
        <w:t xml:space="preserve"> исполняется через </w:t>
      </w:r>
      <w:r w:rsidRPr="00654AEA">
        <w:rPr>
          <w:rFonts w:ascii="Consolas" w:hAnsi="Consolas"/>
          <w:color w:val="C00000"/>
          <w:lang w:val="ru-RU"/>
        </w:rPr>
        <w:t>/</w:t>
      </w:r>
      <w:r>
        <w:rPr>
          <w:rFonts w:ascii="Consolas" w:hAnsi="Consolas"/>
          <w:color w:val="C00000"/>
        </w:rPr>
        <w:t>bin</w:t>
      </w:r>
      <w:r w:rsidRPr="00654AEA">
        <w:rPr>
          <w:rFonts w:ascii="Consolas" w:hAnsi="Consolas"/>
          <w:color w:val="C00000"/>
          <w:lang w:val="ru-RU"/>
        </w:rPr>
        <w:t>/</w:t>
      </w:r>
      <w:proofErr w:type="spellStart"/>
      <w:r>
        <w:rPr>
          <w:rFonts w:ascii="Consolas" w:hAnsi="Consolas"/>
          <w:color w:val="C00000"/>
        </w:rPr>
        <w:t>sh</w:t>
      </w:r>
      <w:proofErr w:type="spellEnd"/>
      <w:r w:rsidRPr="00654AEA">
        <w:rPr>
          <w:rFonts w:ascii="Consolas" w:hAnsi="Consolas"/>
          <w:color w:val="C00000"/>
          <w:lang w:val="ru-RU"/>
        </w:rPr>
        <w:t xml:space="preserve"> -</w:t>
      </w:r>
      <w:r>
        <w:rPr>
          <w:rFonts w:ascii="Consolas" w:hAnsi="Consolas"/>
          <w:color w:val="C00000"/>
        </w:rPr>
        <w:t>c</w:t>
      </w:r>
      <w:r w:rsidRPr="00654AEA">
        <w:rPr>
          <w:lang w:val="ru-RU"/>
        </w:rPr>
        <w:t xml:space="preserve">. Обе инструкции имеют формы </w:t>
      </w:r>
      <w:r>
        <w:t>exec</w:t>
      </w:r>
      <w:r w:rsidRPr="00654AEA">
        <w:rPr>
          <w:lang w:val="ru-RU"/>
        </w:rPr>
        <w:t xml:space="preserve"> (</w:t>
      </w:r>
      <w:r>
        <w:t>JSON</w:t>
      </w:r>
      <w:r w:rsidRPr="00654AEA">
        <w:rPr>
          <w:lang w:val="ru-RU"/>
        </w:rPr>
        <w:t>,</w:t>
      </w:r>
    </w:p>
    <w:p w14:paraId="6E2A9862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рекомендуется) и </w:t>
      </w:r>
      <w:r>
        <w:t>shell</w:t>
      </w:r>
      <w:r w:rsidRPr="00654AEA">
        <w:rPr>
          <w:lang w:val="ru-RU"/>
        </w:rPr>
        <w:t>.</w:t>
      </w:r>
    </w:p>
    <w:p w14:paraId="7324CEA0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19. </w:t>
      </w:r>
      <w:r>
        <w:rPr>
          <w:rFonts w:ascii="Times New Roman" w:hAnsi="Times New Roman"/>
          <w:color w:val="000000"/>
          <w:sz w:val="28"/>
        </w:rPr>
        <w:t>ARG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vs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ENV</w:t>
      </w:r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6617C709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ARG</w:t>
      </w:r>
      <w:r w:rsidRPr="00654AEA">
        <w:rPr>
          <w:lang w:val="ru-RU"/>
        </w:rPr>
        <w:t xml:space="preserve"> — переменные времени сборки (</w:t>
      </w: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build</w:t>
      </w:r>
      <w:r w:rsidRPr="00654AEA">
        <w:rPr>
          <w:rFonts w:ascii="Consolas" w:hAnsi="Consolas"/>
          <w:color w:val="C00000"/>
          <w:lang w:val="ru-RU"/>
        </w:rPr>
        <w:t>-</w:t>
      </w:r>
      <w:proofErr w:type="spellStart"/>
      <w:r>
        <w:rPr>
          <w:rFonts w:ascii="Consolas" w:hAnsi="Consolas"/>
          <w:color w:val="C00000"/>
        </w:rPr>
        <w:t>arg</w:t>
      </w:r>
      <w:proofErr w:type="spellEnd"/>
      <w:r w:rsidRPr="00654AEA">
        <w:rPr>
          <w:lang w:val="ru-RU"/>
        </w:rPr>
        <w:t>), в контейнере во время</w:t>
      </w:r>
    </w:p>
    <w:p w14:paraId="393B884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выполнения недоступны (кроме переопределяемых </w:t>
      </w:r>
      <w:r>
        <w:t>http</w:t>
      </w:r>
      <w:r w:rsidRPr="00654AEA">
        <w:rPr>
          <w:lang w:val="ru-RU"/>
        </w:rPr>
        <w:t>_</w:t>
      </w:r>
      <w:r>
        <w:t>proxy</w:t>
      </w:r>
      <w:r w:rsidRPr="00654AEA">
        <w:rPr>
          <w:lang w:val="ru-RU"/>
        </w:rPr>
        <w:t xml:space="preserve"> и т.п.).</w:t>
      </w:r>
    </w:p>
    <w:p w14:paraId="3BE8B842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ENV</w:t>
      </w:r>
      <w:r w:rsidRPr="00654AEA">
        <w:rPr>
          <w:lang w:val="ru-RU"/>
        </w:rPr>
        <w:t xml:space="preserve"> — задаётся при сборке, доступна и при сборке, и в рантайме.</w:t>
      </w:r>
    </w:p>
    <w:p w14:paraId="69F17DFC" w14:textId="77777777" w:rsidR="00654AEA" w:rsidRDefault="00654AEA" w:rsidP="00654AEA">
      <w:pPr>
        <w:jc w:val="both"/>
      </w:pPr>
      <w:proofErr w:type="spellStart"/>
      <w:r>
        <w:t>Канонический</w:t>
      </w:r>
      <w:proofErr w:type="spellEnd"/>
      <w:r>
        <w:t xml:space="preserve"> </w:t>
      </w:r>
      <w:proofErr w:type="spellStart"/>
      <w:r>
        <w:t>приём</w:t>
      </w:r>
      <w:proofErr w:type="spellEnd"/>
      <w:r>
        <w:t xml:space="preserve">: </w:t>
      </w:r>
      <w:r>
        <w:rPr>
          <w:rFonts w:ascii="Consolas" w:hAnsi="Consolas"/>
          <w:color w:val="C00000"/>
        </w:rPr>
        <w:t>ARG APP_VERSION</w:t>
      </w:r>
      <w:r>
        <w:t xml:space="preserve"> → </w:t>
      </w:r>
      <w:r>
        <w:rPr>
          <w:rFonts w:ascii="Consolas" w:hAnsi="Consolas"/>
          <w:color w:val="C00000"/>
        </w:rPr>
        <w:t>ENV APP_VERSION=$APP_VERSION</w:t>
      </w:r>
      <w:r>
        <w:t>.</w:t>
      </w:r>
    </w:p>
    <w:p w14:paraId="707B2DB8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lastRenderedPageBreak/>
        <w:t xml:space="preserve">20. </w:t>
      </w:r>
      <w:r>
        <w:rPr>
          <w:rFonts w:ascii="Times New Roman" w:hAnsi="Times New Roman"/>
          <w:color w:val="000000"/>
          <w:sz w:val="28"/>
        </w:rPr>
        <w:t>Multi</w:t>
      </w:r>
      <w:r w:rsidRPr="00654AEA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stage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builds</w:t>
      </w:r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4095F1B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Сборка в несколько этапов: промежуточные стадии содержат инструменты</w:t>
      </w:r>
    </w:p>
    <w:p w14:paraId="5367D047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сборки (компиляторы), финальный образ копирует только артеффакты.</w:t>
      </w:r>
    </w:p>
    <w:p w14:paraId="50AE0DDB" w14:textId="77777777" w:rsidR="00654AEA" w:rsidRDefault="00654AEA" w:rsidP="00654AEA">
      <w:pPr>
        <w:jc w:val="both"/>
      </w:pPr>
      <w:proofErr w:type="spellStart"/>
      <w:r>
        <w:t>Пример</w:t>
      </w:r>
      <w:proofErr w:type="spellEnd"/>
      <w:r>
        <w:t>: Go-</w:t>
      </w:r>
      <w:proofErr w:type="spellStart"/>
      <w:r>
        <w:t>приложение</w:t>
      </w:r>
      <w:proofErr w:type="spellEnd"/>
      <w:r>
        <w:t xml:space="preserve"> — stage 1 </w:t>
      </w:r>
      <w:r>
        <w:rPr>
          <w:rFonts w:ascii="Consolas" w:hAnsi="Consolas"/>
          <w:color w:val="C00000"/>
        </w:rPr>
        <w:t>FROM golang:1.22 AS builder</w:t>
      </w:r>
    </w:p>
    <w:p w14:paraId="40567123" w14:textId="77777777" w:rsidR="00654AEA" w:rsidRDefault="00654AEA" w:rsidP="00654AEA">
      <w:pPr>
        <w:jc w:val="both"/>
      </w:pPr>
      <w:r>
        <w:t>(</w:t>
      </w:r>
      <w:r>
        <w:rPr>
          <w:rFonts w:ascii="Consolas" w:hAnsi="Consolas"/>
          <w:color w:val="C00000"/>
        </w:rPr>
        <w:t>go build</w:t>
      </w:r>
      <w:r>
        <w:t xml:space="preserve">), stage 2 </w:t>
      </w:r>
      <w:r>
        <w:rPr>
          <w:rFonts w:ascii="Consolas" w:hAnsi="Consolas"/>
          <w:color w:val="C00000"/>
        </w:rPr>
        <w:t>FROM alpine</w:t>
      </w:r>
      <w:r>
        <w:t xml:space="preserve"> + </w:t>
      </w:r>
      <w:r>
        <w:rPr>
          <w:rFonts w:ascii="Consolas" w:hAnsi="Consolas"/>
          <w:color w:val="C00000"/>
        </w:rPr>
        <w:t>COPY --from=builder /app/bin /bin/app</w:t>
      </w:r>
    </w:p>
    <w:p w14:paraId="4F3F18B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— вместо образа с </w:t>
      </w:r>
      <w:r>
        <w:t>Go</w:t>
      </w:r>
      <w:r w:rsidRPr="00654AEA">
        <w:rPr>
          <w:lang w:val="ru-RU"/>
        </w:rPr>
        <w:t>-тулчейном (сотни МБ) получаем образ в десятки МБ.</w:t>
      </w:r>
    </w:p>
    <w:p w14:paraId="42A5005F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Аналогично для </w:t>
      </w:r>
      <w:r>
        <w:t>React</w:t>
      </w:r>
      <w:r w:rsidRPr="00654AEA">
        <w:rPr>
          <w:lang w:val="ru-RU"/>
        </w:rPr>
        <w:t xml:space="preserve"> (</w:t>
      </w:r>
      <w:r>
        <w:t>node</w:t>
      </w:r>
      <w:r w:rsidRPr="00654AEA">
        <w:rPr>
          <w:lang w:val="ru-RU"/>
        </w:rPr>
        <w:t xml:space="preserve">-сборка → </w:t>
      </w:r>
      <w:r>
        <w:t>nginx</w:t>
      </w:r>
      <w:r w:rsidRPr="00654AEA">
        <w:rPr>
          <w:lang w:val="ru-RU"/>
        </w:rPr>
        <w:t xml:space="preserve"> с </w:t>
      </w:r>
      <w:proofErr w:type="spellStart"/>
      <w:r>
        <w:t>dist</w:t>
      </w:r>
      <w:proofErr w:type="spellEnd"/>
      <w:r w:rsidRPr="00654AEA">
        <w:rPr>
          <w:lang w:val="ru-RU"/>
        </w:rPr>
        <w:t xml:space="preserve">) и </w:t>
      </w:r>
      <w:r>
        <w:t>Python</w:t>
      </w:r>
      <w:r w:rsidRPr="00654AEA">
        <w:rPr>
          <w:lang w:val="ru-RU"/>
        </w:rPr>
        <w:t xml:space="preserve"> (</w:t>
      </w:r>
      <w:r>
        <w:t>wheels</w:t>
      </w:r>
      <w:r w:rsidRPr="00654AEA">
        <w:rPr>
          <w:lang w:val="ru-RU"/>
        </w:rPr>
        <w:t xml:space="preserve"> в</w:t>
      </w:r>
    </w:p>
    <w:p w14:paraId="4F0C2410" w14:textId="77777777" w:rsidR="00654AEA" w:rsidRPr="00654AEA" w:rsidRDefault="00654AEA" w:rsidP="00654AEA">
      <w:pPr>
        <w:jc w:val="both"/>
        <w:rPr>
          <w:lang w:val="ru-RU"/>
        </w:rPr>
      </w:pPr>
      <w:r>
        <w:t>builder</w:t>
      </w:r>
      <w:r w:rsidRPr="00654AEA">
        <w:rPr>
          <w:lang w:val="ru-RU"/>
        </w:rPr>
        <w:t xml:space="preserve">, </w:t>
      </w:r>
      <w:r>
        <w:t>slim</w:t>
      </w:r>
      <w:r w:rsidRPr="00654AEA">
        <w:rPr>
          <w:lang w:val="ru-RU"/>
        </w:rPr>
        <w:t xml:space="preserve">-образ для запуска — см. задание 3, версия </w:t>
      </w:r>
      <w:r>
        <w:t>v</w:t>
      </w:r>
      <w:r w:rsidRPr="00654AEA">
        <w:rPr>
          <w:lang w:val="ru-RU"/>
        </w:rPr>
        <w:t>5).</w:t>
      </w:r>
    </w:p>
    <w:p w14:paraId="1FD054B4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21. Из каких компонентов состоит </w:t>
      </w:r>
      <w:r>
        <w:rPr>
          <w:rFonts w:ascii="Times New Roman" w:hAnsi="Times New Roman"/>
          <w:color w:val="000000"/>
          <w:sz w:val="28"/>
        </w:rPr>
        <w:t>Docker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Engine</w:t>
      </w:r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164E3D88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>
        <w:rPr>
          <w:b/>
        </w:rPr>
        <w:t>docker</w:t>
      </w:r>
      <w:r w:rsidRPr="00654AEA">
        <w:rPr>
          <w:b/>
          <w:lang w:val="ru-RU"/>
        </w:rPr>
        <w:t xml:space="preserve"> </w:t>
      </w:r>
      <w:r>
        <w:rPr>
          <w:b/>
        </w:rPr>
        <w:t>CLI</w:t>
      </w:r>
      <w:r w:rsidRPr="00654AEA">
        <w:rPr>
          <w:lang w:val="ru-RU"/>
        </w:rPr>
        <w:t xml:space="preserve"> — клиент (команды пользователя);</w:t>
      </w:r>
    </w:p>
    <w:p w14:paraId="529B5077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proofErr w:type="spellStart"/>
      <w:r>
        <w:rPr>
          <w:b/>
        </w:rPr>
        <w:t>dockerd</w:t>
      </w:r>
      <w:proofErr w:type="spellEnd"/>
      <w:r w:rsidRPr="00654AEA">
        <w:rPr>
          <w:lang w:val="ru-RU"/>
        </w:rPr>
        <w:t xml:space="preserve"> — демон, принимает </w:t>
      </w:r>
      <w:r>
        <w:t>API</w:t>
      </w:r>
      <w:r w:rsidRPr="00654AEA">
        <w:rPr>
          <w:lang w:val="ru-RU"/>
        </w:rPr>
        <w:t>-запросы, управляет объектами;</w:t>
      </w:r>
    </w:p>
    <w:p w14:paraId="2B6AB8B4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proofErr w:type="spellStart"/>
      <w:r>
        <w:rPr>
          <w:b/>
        </w:rPr>
        <w:t>containerd</w:t>
      </w:r>
      <w:proofErr w:type="spellEnd"/>
      <w:r w:rsidRPr="00654AEA">
        <w:rPr>
          <w:lang w:val="ru-RU"/>
        </w:rPr>
        <w:t xml:space="preserve"> — управление жизненным циклом контейнеров и образами;</w:t>
      </w:r>
    </w:p>
    <w:p w14:paraId="383C9234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proofErr w:type="spellStart"/>
      <w:r>
        <w:rPr>
          <w:b/>
        </w:rPr>
        <w:t>runc</w:t>
      </w:r>
      <w:proofErr w:type="spellEnd"/>
      <w:r w:rsidRPr="00654AEA">
        <w:rPr>
          <w:lang w:val="ru-RU"/>
        </w:rPr>
        <w:t xml:space="preserve"> — низкоуровневый рантайм, создаёт контейнеры через </w:t>
      </w:r>
      <w:r>
        <w:t>namespace</w:t>
      </w:r>
      <w:r w:rsidRPr="00654AEA">
        <w:rPr>
          <w:lang w:val="ru-RU"/>
        </w:rPr>
        <w:t>/</w:t>
      </w:r>
      <w:proofErr w:type="spellStart"/>
      <w:r>
        <w:t>cgroups</w:t>
      </w:r>
      <w:proofErr w:type="spellEnd"/>
      <w:r w:rsidRPr="00654AEA">
        <w:rPr>
          <w:lang w:val="ru-RU"/>
        </w:rPr>
        <w:t>.</w:t>
      </w:r>
    </w:p>
    <w:p w14:paraId="06C1B34E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22. Подробная информация о контейнере?</w:t>
      </w:r>
    </w:p>
    <w:p w14:paraId="500865B7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inspect</w:t>
      </w:r>
      <w:r w:rsidRPr="00654AEA">
        <w:rPr>
          <w:rFonts w:ascii="Consolas" w:hAnsi="Consolas"/>
          <w:color w:val="C00000"/>
          <w:lang w:val="ru-RU"/>
        </w:rPr>
        <w:t xml:space="preserve"> &lt;</w:t>
      </w:r>
      <w:r>
        <w:rPr>
          <w:rFonts w:ascii="Consolas" w:hAnsi="Consolas"/>
          <w:color w:val="C00000"/>
        </w:rPr>
        <w:t>container</w:t>
      </w:r>
      <w:r w:rsidRPr="00654AEA">
        <w:rPr>
          <w:rFonts w:ascii="Consolas" w:hAnsi="Consolas"/>
          <w:color w:val="C00000"/>
          <w:lang w:val="ru-RU"/>
        </w:rPr>
        <w:t>&gt;</w:t>
      </w:r>
      <w:r w:rsidRPr="00654AEA">
        <w:rPr>
          <w:lang w:val="ru-RU"/>
        </w:rPr>
        <w:t xml:space="preserve"> — </w:t>
      </w:r>
      <w:r>
        <w:t>JSON</w:t>
      </w:r>
      <w:r w:rsidRPr="00654AEA">
        <w:rPr>
          <w:lang w:val="ru-RU"/>
        </w:rPr>
        <w:t xml:space="preserve"> со всем: </w:t>
      </w:r>
      <w:r>
        <w:t>IP</w:t>
      </w:r>
      <w:r w:rsidRPr="00654AEA">
        <w:rPr>
          <w:lang w:val="ru-RU"/>
        </w:rPr>
        <w:t>-адрес</w:t>
      </w:r>
    </w:p>
    <w:p w14:paraId="6D330807" w14:textId="77777777" w:rsidR="00654AEA" w:rsidRDefault="00654AEA" w:rsidP="00654AEA">
      <w:pPr>
        <w:jc w:val="both"/>
      </w:pPr>
      <w:proofErr w:type="gramStart"/>
      <w:r>
        <w:t>(</w:t>
      </w:r>
      <w:r>
        <w:rPr>
          <w:rFonts w:ascii="Consolas" w:hAnsi="Consolas"/>
          <w:color w:val="C00000"/>
        </w:rPr>
        <w:t>.</w:t>
      </w:r>
      <w:proofErr w:type="spellStart"/>
      <w:r>
        <w:rPr>
          <w:rFonts w:ascii="Consolas" w:hAnsi="Consolas"/>
          <w:color w:val="C00000"/>
        </w:rPr>
        <w:t>NetworkSettings.Networks</w:t>
      </w:r>
      <w:proofErr w:type="spellEnd"/>
      <w:proofErr w:type="gramEnd"/>
      <w:r>
        <w:rPr>
          <w:rFonts w:ascii="Consolas" w:hAnsi="Consolas"/>
          <w:color w:val="C00000"/>
        </w:rPr>
        <w:t>.</w:t>
      </w:r>
      <w:proofErr w:type="gramStart"/>
      <w:r>
        <w:rPr>
          <w:rFonts w:ascii="Consolas" w:hAnsi="Consolas"/>
          <w:color w:val="C00000"/>
        </w:rPr>
        <w:t>*.</w:t>
      </w:r>
      <w:proofErr w:type="spellStart"/>
      <w:r>
        <w:rPr>
          <w:rFonts w:ascii="Consolas" w:hAnsi="Consolas"/>
          <w:color w:val="C00000"/>
        </w:rPr>
        <w:t>IPAddress</w:t>
      </w:r>
      <w:proofErr w:type="spellEnd"/>
      <w:proofErr w:type="gramEnd"/>
      <w:r>
        <w:t xml:space="preserve">), </w:t>
      </w:r>
      <w:proofErr w:type="spellStart"/>
      <w:r>
        <w:t>смонтированные</w:t>
      </w:r>
      <w:proofErr w:type="spellEnd"/>
      <w:r>
        <w:t xml:space="preserve"> </w:t>
      </w:r>
      <w:proofErr w:type="spellStart"/>
      <w:r>
        <w:t>тома</w:t>
      </w:r>
      <w:proofErr w:type="spellEnd"/>
      <w:r>
        <w:t xml:space="preserve"> (</w:t>
      </w:r>
      <w:r>
        <w:rPr>
          <w:rFonts w:ascii="Consolas" w:hAnsi="Consolas"/>
          <w:color w:val="C00000"/>
        </w:rPr>
        <w:t>Mounts</w:t>
      </w:r>
      <w:r>
        <w:t>),</w:t>
      </w:r>
    </w:p>
    <w:p w14:paraId="59C7D99F" w14:textId="77777777" w:rsidR="00654AEA" w:rsidRDefault="00654AEA" w:rsidP="00654AEA">
      <w:pPr>
        <w:jc w:val="both"/>
      </w:pPr>
      <w:r w:rsidRPr="00654AEA">
        <w:rPr>
          <w:lang w:val="ru-RU"/>
        </w:rPr>
        <w:t>переменные окружения (</w:t>
      </w:r>
      <w:r>
        <w:rPr>
          <w:rFonts w:ascii="Consolas" w:hAnsi="Consolas"/>
          <w:color w:val="C00000"/>
        </w:rPr>
        <w:t>Config</w:t>
      </w:r>
      <w:r w:rsidRPr="00654AEA">
        <w:rPr>
          <w:rFonts w:ascii="Consolas" w:hAnsi="Consolas"/>
          <w:color w:val="C00000"/>
          <w:lang w:val="ru-RU"/>
        </w:rPr>
        <w:t>.</w:t>
      </w:r>
      <w:r>
        <w:rPr>
          <w:rFonts w:ascii="Consolas" w:hAnsi="Consolas"/>
          <w:color w:val="C00000"/>
        </w:rPr>
        <w:t>Env</w:t>
      </w:r>
      <w:r w:rsidRPr="00654AEA">
        <w:rPr>
          <w:lang w:val="ru-RU"/>
        </w:rPr>
        <w:t xml:space="preserve">), портами, состоянием. </w:t>
      </w:r>
      <w:proofErr w:type="spellStart"/>
      <w:r>
        <w:t>Удобно</w:t>
      </w:r>
      <w:proofErr w:type="spellEnd"/>
      <w:r>
        <w:t xml:space="preserve"> с </w:t>
      </w:r>
      <w:proofErr w:type="spellStart"/>
      <w:r>
        <w:t>jq</w:t>
      </w:r>
      <w:proofErr w:type="spellEnd"/>
      <w:r>
        <w:t>:</w:t>
      </w:r>
    </w:p>
    <w:p w14:paraId="62F483F3" w14:textId="77777777" w:rsidR="00654AEA" w:rsidRDefault="00654AEA" w:rsidP="00654AEA">
      <w:pPr>
        <w:shd w:val="clear" w:color="auto" w:fill="F2F2F2"/>
        <w:spacing w:after="120" w:line="240" w:lineRule="auto"/>
      </w:pPr>
      <w:r>
        <w:rPr>
          <w:rFonts w:ascii="Consolas" w:hAnsi="Consolas"/>
          <w:sz w:val="20"/>
        </w:rPr>
        <w:t xml:space="preserve">docker inspect </w:t>
      </w:r>
      <w:proofErr w:type="spellStart"/>
      <w:r>
        <w:rPr>
          <w:rFonts w:ascii="Consolas" w:hAnsi="Consolas"/>
          <w:sz w:val="20"/>
        </w:rPr>
        <w:t>myapp</w:t>
      </w:r>
      <w:proofErr w:type="spellEnd"/>
      <w:r>
        <w:rPr>
          <w:rFonts w:ascii="Consolas" w:hAnsi="Consolas"/>
          <w:sz w:val="20"/>
        </w:rPr>
        <w:t xml:space="preserve"> | </w:t>
      </w:r>
      <w:proofErr w:type="spellStart"/>
      <w:r>
        <w:rPr>
          <w:rFonts w:ascii="Consolas" w:hAnsi="Consolas"/>
          <w:sz w:val="20"/>
        </w:rPr>
        <w:t>jq</w:t>
      </w:r>
      <w:proofErr w:type="spellEnd"/>
      <w:r>
        <w:rPr>
          <w:rFonts w:ascii="Consolas" w:hAnsi="Consolas"/>
          <w:sz w:val="20"/>
        </w:rPr>
        <w:t xml:space="preserve"> '.[0</w:t>
      </w:r>
      <w:proofErr w:type="gramStart"/>
      <w:r>
        <w:rPr>
          <w:rFonts w:ascii="Consolas" w:hAnsi="Consolas"/>
          <w:sz w:val="20"/>
        </w:rPr>
        <w:t>].</w:t>
      </w:r>
      <w:proofErr w:type="spellStart"/>
      <w:r>
        <w:rPr>
          <w:rFonts w:ascii="Consolas" w:hAnsi="Consolas"/>
          <w:sz w:val="20"/>
        </w:rPr>
        <w:t>NetworkSettings.IPAddress</w:t>
      </w:r>
      <w:proofErr w:type="spellEnd"/>
      <w:proofErr w:type="gramEnd"/>
      <w:r>
        <w:rPr>
          <w:rFonts w:ascii="Consolas" w:hAnsi="Consolas"/>
          <w:sz w:val="20"/>
        </w:rPr>
        <w:t>'</w:t>
      </w:r>
      <w:r>
        <w:rPr>
          <w:rFonts w:ascii="Consolas" w:hAnsi="Consolas"/>
          <w:sz w:val="20"/>
        </w:rPr>
        <w:br/>
      </w:r>
    </w:p>
    <w:p w14:paraId="5976DD4A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23. Потребление ресурсов в реальном времени?</w:t>
      </w:r>
    </w:p>
    <w:p w14:paraId="40143BD2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stats</w:t>
      </w:r>
      <w:r w:rsidRPr="00654AEA">
        <w:rPr>
          <w:lang w:val="ru-RU"/>
        </w:rPr>
        <w:t xml:space="preserve"> — </w:t>
      </w:r>
      <w:r>
        <w:t>CPU</w:t>
      </w:r>
      <w:r w:rsidRPr="00654AEA">
        <w:rPr>
          <w:lang w:val="ru-RU"/>
        </w:rPr>
        <w:t>, память, сеть, диск по всем контейнерам с обновлением</w:t>
      </w:r>
    </w:p>
    <w:p w14:paraId="6347BC42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в реальном времени; 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stats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proofErr w:type="spellStart"/>
      <w:r>
        <w:rPr>
          <w:rFonts w:ascii="Consolas" w:hAnsi="Consolas"/>
          <w:color w:val="C00000"/>
        </w:rPr>
        <w:t>myapp</w:t>
      </w:r>
      <w:proofErr w:type="spellEnd"/>
      <w:r w:rsidRPr="00654AEA">
        <w:rPr>
          <w:lang w:val="ru-RU"/>
        </w:rPr>
        <w:t xml:space="preserve"> — по конкретному.</w:t>
      </w:r>
    </w:p>
    <w:p w14:paraId="520E0911" w14:textId="77777777" w:rsidR="00654AEA" w:rsidRDefault="00654AEA" w:rsidP="00654AEA">
      <w:pPr>
        <w:pStyle w:val="31"/>
      </w:pPr>
      <w:r>
        <w:rPr>
          <w:rFonts w:ascii="Times New Roman" w:hAnsi="Times New Roman"/>
          <w:color w:val="000000"/>
          <w:sz w:val="28"/>
        </w:rPr>
        <w:t xml:space="preserve">24. </w:t>
      </w:r>
      <w:proofErr w:type="spellStart"/>
      <w:r>
        <w:rPr>
          <w:rFonts w:ascii="Times New Roman" w:hAnsi="Times New Roman"/>
          <w:color w:val="000000"/>
          <w:sz w:val="28"/>
        </w:rPr>
        <w:t>Возможности</w:t>
      </w:r>
      <w:proofErr w:type="spellEnd"/>
      <w:r>
        <w:rPr>
          <w:rFonts w:ascii="Times New Roman" w:hAnsi="Times New Roman"/>
          <w:color w:val="000000"/>
          <w:sz w:val="28"/>
        </w:rPr>
        <w:t xml:space="preserve"> Docker Compose? docker-compose vs docker </w:t>
      </w:r>
      <w:proofErr w:type="gramStart"/>
      <w:r>
        <w:rPr>
          <w:rFonts w:ascii="Times New Roman" w:hAnsi="Times New Roman"/>
          <w:color w:val="000000"/>
          <w:sz w:val="28"/>
        </w:rPr>
        <w:t>compose</w:t>
      </w:r>
      <w:proofErr w:type="gramEnd"/>
      <w:r>
        <w:rPr>
          <w:rFonts w:ascii="Times New Roman" w:hAnsi="Times New Roman"/>
          <w:color w:val="000000"/>
          <w:sz w:val="28"/>
        </w:rPr>
        <w:t>?</w:t>
      </w:r>
    </w:p>
    <w:p w14:paraId="7F7EA9E3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Сервисы, тома, сети, секреты, профили (</w:t>
      </w:r>
      <w:r>
        <w:rPr>
          <w:rFonts w:ascii="Consolas" w:hAnsi="Consolas"/>
          <w:color w:val="C00000"/>
        </w:rPr>
        <w:t>profiles</w:t>
      </w:r>
      <w:r w:rsidRPr="00654AEA">
        <w:rPr>
          <w:rFonts w:ascii="Consolas" w:hAnsi="Consolas"/>
          <w:color w:val="C00000"/>
          <w:lang w:val="ru-RU"/>
        </w:rPr>
        <w:t>:</w:t>
      </w:r>
      <w:r w:rsidRPr="00654AEA">
        <w:rPr>
          <w:lang w:val="ru-RU"/>
        </w:rPr>
        <w:t>), зависимости</w:t>
      </w:r>
    </w:p>
    <w:p w14:paraId="39486C11" w14:textId="77777777" w:rsidR="00654AEA" w:rsidRDefault="00654AEA" w:rsidP="00654AEA">
      <w:pPr>
        <w:jc w:val="both"/>
      </w:pPr>
      <w:r>
        <w:t>(</w:t>
      </w:r>
      <w:proofErr w:type="spellStart"/>
      <w:r>
        <w:rPr>
          <w:rFonts w:ascii="Consolas" w:hAnsi="Consolas"/>
          <w:color w:val="C00000"/>
        </w:rPr>
        <w:t>depends_on</w:t>
      </w:r>
      <w:proofErr w:type="spellEnd"/>
      <w:r>
        <w:t xml:space="preserve">), </w:t>
      </w:r>
      <w:proofErr w:type="spellStart"/>
      <w:r>
        <w:t>healthcheck</w:t>
      </w:r>
      <w:proofErr w:type="spellEnd"/>
      <w:r>
        <w:t xml:space="preserve">, </w:t>
      </w:r>
      <w:proofErr w:type="spellStart"/>
      <w:r>
        <w:t>переменные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>, override-</w:t>
      </w:r>
      <w:proofErr w:type="spellStart"/>
      <w:r>
        <w:t>файлы</w:t>
      </w:r>
      <w:proofErr w:type="spellEnd"/>
      <w:r>
        <w:t>.</w:t>
      </w:r>
    </w:p>
    <w:p w14:paraId="2A6692BB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>-</w:t>
      </w:r>
      <w:r>
        <w:rPr>
          <w:rFonts w:ascii="Consolas" w:hAnsi="Consolas"/>
          <w:color w:val="C00000"/>
        </w:rPr>
        <w:t>compose</w:t>
      </w:r>
      <w:r w:rsidRPr="00654AEA">
        <w:rPr>
          <w:lang w:val="ru-RU"/>
        </w:rPr>
        <w:t xml:space="preserve"> — устаревший самостоятельный бинарник </w:t>
      </w:r>
      <w:r>
        <w:t>v</w:t>
      </w:r>
      <w:r w:rsidRPr="00654AEA">
        <w:rPr>
          <w:lang w:val="ru-RU"/>
        </w:rPr>
        <w:t>1 (</w:t>
      </w:r>
      <w:r>
        <w:t>Python</w:t>
      </w:r>
      <w:r w:rsidRPr="00654AEA">
        <w:rPr>
          <w:lang w:val="ru-RU"/>
        </w:rPr>
        <w:t>);</w:t>
      </w:r>
    </w:p>
    <w:p w14:paraId="3C17DF82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 compose</w:t>
      </w:r>
      <w:r>
        <w:t xml:space="preserve"> — </w:t>
      </w:r>
      <w:proofErr w:type="spellStart"/>
      <w:r>
        <w:t>плагин</w:t>
      </w:r>
      <w:proofErr w:type="spellEnd"/>
      <w:r>
        <w:t xml:space="preserve"> v2 (Go), </w:t>
      </w:r>
      <w:proofErr w:type="spellStart"/>
      <w:r>
        <w:t>встроен</w:t>
      </w:r>
      <w:proofErr w:type="spellEnd"/>
      <w:r>
        <w:t xml:space="preserve"> в Docker CLI. </w:t>
      </w:r>
      <w:r w:rsidRPr="00654AEA">
        <w:rPr>
          <w:lang w:val="ru-RU"/>
        </w:rPr>
        <w:t xml:space="preserve">В </w:t>
      </w:r>
      <w:r>
        <w:t>v</w:t>
      </w:r>
      <w:r w:rsidRPr="00654AEA">
        <w:rPr>
          <w:lang w:val="ru-RU"/>
        </w:rPr>
        <w:t xml:space="preserve">2: </w:t>
      </w:r>
      <w:r>
        <w:t>profiles</w:t>
      </w:r>
      <w:r w:rsidRPr="00654AEA">
        <w:rPr>
          <w:lang w:val="ru-RU"/>
        </w:rPr>
        <w:t>,</w:t>
      </w:r>
    </w:p>
    <w:p w14:paraId="7AE65451" w14:textId="77777777" w:rsidR="00654AEA" w:rsidRPr="00654AEA" w:rsidRDefault="00654AEA" w:rsidP="00654AEA">
      <w:pPr>
        <w:jc w:val="both"/>
        <w:rPr>
          <w:lang w:val="ru-RU"/>
        </w:rPr>
      </w:pPr>
      <w:r>
        <w:t>GPU</w:t>
      </w:r>
      <w:r w:rsidRPr="00654AEA">
        <w:rPr>
          <w:lang w:val="ru-RU"/>
        </w:rPr>
        <w:t xml:space="preserve">, </w:t>
      </w:r>
      <w:r>
        <w:rPr>
          <w:rFonts w:ascii="Consolas" w:hAnsi="Consolas"/>
          <w:color w:val="C00000"/>
        </w:rPr>
        <w:t>watch</w:t>
      </w:r>
      <w:r w:rsidRPr="00654AEA">
        <w:rPr>
          <w:lang w:val="ru-RU"/>
        </w:rPr>
        <w:t xml:space="preserve">, </w:t>
      </w:r>
      <w:r>
        <w:rPr>
          <w:rFonts w:ascii="Consolas" w:hAnsi="Consolas"/>
          <w:color w:val="C00000"/>
        </w:rPr>
        <w:t>include</w:t>
      </w:r>
      <w:r w:rsidRPr="00654AEA">
        <w:rPr>
          <w:lang w:val="ru-RU"/>
        </w:rPr>
        <w:t>, секреты, лучшая производительность.</w:t>
      </w:r>
    </w:p>
    <w:p w14:paraId="713D9C50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>25. Порядок запуска сервисов с учётом готовности?</w:t>
      </w:r>
    </w:p>
    <w:p w14:paraId="63A290B0" w14:textId="77777777" w:rsidR="00654AEA" w:rsidRDefault="00654AEA" w:rsidP="00654AEA">
      <w:pPr>
        <w:jc w:val="both"/>
      </w:pPr>
      <w:proofErr w:type="spellStart"/>
      <w:r>
        <w:rPr>
          <w:rFonts w:ascii="Consolas" w:hAnsi="Consolas"/>
          <w:color w:val="C00000"/>
        </w:rPr>
        <w:t>depends_on</w:t>
      </w:r>
      <w:proofErr w:type="spellEnd"/>
      <w:r>
        <w:t xml:space="preserve"> с </w:t>
      </w:r>
      <w:proofErr w:type="spellStart"/>
      <w:r>
        <w:t>условиями</w:t>
      </w:r>
      <w:proofErr w:type="spellEnd"/>
      <w:r>
        <w:t xml:space="preserve">: </w:t>
      </w:r>
      <w:proofErr w:type="spellStart"/>
      <w:r>
        <w:rPr>
          <w:rFonts w:ascii="Consolas" w:hAnsi="Consolas"/>
          <w:color w:val="C00000"/>
        </w:rPr>
        <w:t>service_started</w:t>
      </w:r>
      <w:proofErr w:type="spellEnd"/>
      <w:r>
        <w:t xml:space="preserve"> (</w:t>
      </w:r>
      <w:proofErr w:type="spellStart"/>
      <w:r>
        <w:t>контейнер</w:t>
      </w:r>
      <w:proofErr w:type="spellEnd"/>
      <w:r>
        <w:t xml:space="preserve"> </w:t>
      </w:r>
      <w:proofErr w:type="spellStart"/>
      <w:r>
        <w:t>запущен</w:t>
      </w:r>
      <w:proofErr w:type="spellEnd"/>
      <w:r>
        <w:t>),</w:t>
      </w:r>
    </w:p>
    <w:p w14:paraId="6E9591DE" w14:textId="77777777" w:rsidR="00654AEA" w:rsidRDefault="00654AEA" w:rsidP="00654AEA">
      <w:pPr>
        <w:jc w:val="both"/>
      </w:pPr>
      <w:proofErr w:type="spellStart"/>
      <w:r>
        <w:rPr>
          <w:rFonts w:ascii="Consolas" w:hAnsi="Consolas"/>
          <w:color w:val="C00000"/>
        </w:rPr>
        <w:lastRenderedPageBreak/>
        <w:t>service_healthy</w:t>
      </w:r>
      <w:proofErr w:type="spellEnd"/>
      <w:r>
        <w:t xml:space="preserve"> (</w:t>
      </w:r>
      <w:proofErr w:type="spellStart"/>
      <w:r>
        <w:t>healthcheck</w:t>
      </w:r>
      <w:proofErr w:type="spellEnd"/>
      <w:r>
        <w:t xml:space="preserve"> </w:t>
      </w:r>
      <w:proofErr w:type="spellStart"/>
      <w:r>
        <w:t>зелёный</w:t>
      </w:r>
      <w:proofErr w:type="spellEnd"/>
      <w:r>
        <w:t xml:space="preserve">), </w:t>
      </w:r>
      <w:proofErr w:type="spellStart"/>
      <w:r>
        <w:rPr>
          <w:rFonts w:ascii="Consolas" w:hAnsi="Consolas"/>
          <w:color w:val="C00000"/>
        </w:rPr>
        <w:t>service_completed_successfully</w:t>
      </w:r>
      <w:proofErr w:type="spellEnd"/>
      <w:r>
        <w:t>.</w:t>
      </w:r>
    </w:p>
    <w:p w14:paraId="7B09DAFF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Пример из задания 4: приложение стартует только после</w:t>
      </w:r>
    </w:p>
    <w:p w14:paraId="44235176" w14:textId="77777777" w:rsidR="00654AEA" w:rsidRDefault="00654AEA" w:rsidP="00654AEA">
      <w:pPr>
        <w:jc w:val="both"/>
      </w:pPr>
      <w:proofErr w:type="spellStart"/>
      <w:r>
        <w:rPr>
          <w:rFonts w:ascii="Consolas" w:hAnsi="Consolas"/>
          <w:color w:val="C00000"/>
        </w:rPr>
        <w:t>db</w:t>
      </w:r>
      <w:proofErr w:type="spellEnd"/>
      <w:r>
        <w:rPr>
          <w:rFonts w:ascii="Consolas" w:hAnsi="Consolas"/>
          <w:color w:val="C00000"/>
        </w:rPr>
        <w:t xml:space="preserve">: condition: </w:t>
      </w:r>
      <w:proofErr w:type="spellStart"/>
      <w:r>
        <w:rPr>
          <w:rFonts w:ascii="Consolas" w:hAnsi="Consolas"/>
          <w:color w:val="C00000"/>
        </w:rPr>
        <w:t>service_healthy</w:t>
      </w:r>
      <w:proofErr w:type="spellEnd"/>
      <w:r>
        <w:t xml:space="preserve">. </w:t>
      </w:r>
      <w:proofErr w:type="spellStart"/>
      <w:r>
        <w:t>Дополнительно</w:t>
      </w:r>
      <w:proofErr w:type="spellEnd"/>
      <w:r>
        <w:t xml:space="preserve"> — </w:t>
      </w:r>
      <w:proofErr w:type="spellStart"/>
      <w:r>
        <w:t>скрипты</w:t>
      </w:r>
      <w:proofErr w:type="spellEnd"/>
      <w:r>
        <w:t xml:space="preserve"> </w:t>
      </w:r>
      <w:proofErr w:type="spellStart"/>
      <w:r>
        <w:t>ожидания</w:t>
      </w:r>
      <w:proofErr w:type="spellEnd"/>
    </w:p>
    <w:p w14:paraId="19F8FA34" w14:textId="77777777" w:rsidR="00654AEA" w:rsidRDefault="00654AEA" w:rsidP="00654AEA">
      <w:pPr>
        <w:jc w:val="both"/>
      </w:pPr>
      <w:r>
        <w:t xml:space="preserve">(wait-for-it) в </w:t>
      </w:r>
      <w:proofErr w:type="spellStart"/>
      <w:r>
        <w:t>entrypoint</w:t>
      </w:r>
      <w:proofErr w:type="spellEnd"/>
      <w:r>
        <w:t>.</w:t>
      </w:r>
    </w:p>
    <w:p w14:paraId="7FA36AAA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26. Что такое </w:t>
      </w:r>
      <w:proofErr w:type="spellStart"/>
      <w:r>
        <w:rPr>
          <w:rFonts w:ascii="Times New Roman" w:hAnsi="Times New Roman"/>
          <w:color w:val="000000"/>
          <w:sz w:val="28"/>
        </w:rPr>
        <w:t>Healthcheck</w:t>
      </w:r>
      <w:proofErr w:type="spellEnd"/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3B3FEA6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Механизм проверки, что сервис реально готов к работе (а не просто запущен).</w:t>
      </w:r>
    </w:p>
    <w:p w14:paraId="1E113C6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Описывается в </w:t>
      </w:r>
      <w:proofErr w:type="spellStart"/>
      <w:r>
        <w:t>Dockerfile</w:t>
      </w:r>
      <w:proofErr w:type="spellEnd"/>
      <w:r w:rsidRPr="00654AEA">
        <w:rPr>
          <w:lang w:val="ru-RU"/>
        </w:rPr>
        <w:t xml:space="preserve"> (</w:t>
      </w:r>
      <w:r>
        <w:rPr>
          <w:rFonts w:ascii="Consolas" w:hAnsi="Consolas"/>
          <w:color w:val="C00000"/>
        </w:rPr>
        <w:t>HEALTHCHECK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CMD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curl</w:t>
      </w:r>
      <w:r w:rsidRPr="00654AEA">
        <w:rPr>
          <w:rFonts w:ascii="Consolas" w:hAnsi="Consolas"/>
          <w:color w:val="C00000"/>
          <w:lang w:val="ru-RU"/>
        </w:rPr>
        <w:t xml:space="preserve"> -</w:t>
      </w:r>
      <w:r>
        <w:rPr>
          <w:rFonts w:ascii="Consolas" w:hAnsi="Consolas"/>
          <w:color w:val="C00000"/>
        </w:rPr>
        <w:t>f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http</w:t>
      </w:r>
      <w:r w:rsidRPr="00654AEA">
        <w:rPr>
          <w:rFonts w:ascii="Consolas" w:hAnsi="Consolas"/>
          <w:color w:val="C00000"/>
          <w:lang w:val="ru-RU"/>
        </w:rPr>
        <w:t>://</w:t>
      </w:r>
      <w:r>
        <w:rPr>
          <w:rFonts w:ascii="Consolas" w:hAnsi="Consolas"/>
          <w:color w:val="C00000"/>
        </w:rPr>
        <w:t>localhost</w:t>
      </w:r>
      <w:r w:rsidRPr="00654AEA">
        <w:rPr>
          <w:rFonts w:ascii="Consolas" w:hAnsi="Consolas"/>
          <w:color w:val="C00000"/>
          <w:lang w:val="ru-RU"/>
        </w:rPr>
        <w:t>/</w:t>
      </w:r>
      <w:r w:rsidRPr="00654AEA">
        <w:rPr>
          <w:lang w:val="ru-RU"/>
        </w:rPr>
        <w:t>) или</w:t>
      </w:r>
    </w:p>
    <w:p w14:paraId="1646147B" w14:textId="77777777" w:rsidR="00654AEA" w:rsidRDefault="00654AEA" w:rsidP="00654AEA">
      <w:pPr>
        <w:jc w:val="both"/>
      </w:pPr>
      <w:r>
        <w:t>в compose (</w:t>
      </w:r>
      <w:proofErr w:type="spellStart"/>
      <w:r>
        <w:rPr>
          <w:rFonts w:ascii="Consolas" w:hAnsi="Consolas"/>
          <w:color w:val="C00000"/>
        </w:rPr>
        <w:t>healthcheck</w:t>
      </w:r>
      <w:proofErr w:type="spellEnd"/>
      <w:r>
        <w:rPr>
          <w:rFonts w:ascii="Consolas" w:hAnsi="Consolas"/>
          <w:color w:val="C00000"/>
        </w:rPr>
        <w:t>: test: ["CMD-SHELL", "</w:t>
      </w:r>
      <w:proofErr w:type="spellStart"/>
      <w:r>
        <w:rPr>
          <w:rFonts w:ascii="Consolas" w:hAnsi="Consolas"/>
          <w:color w:val="C00000"/>
        </w:rPr>
        <w:t>pg_isready</w:t>
      </w:r>
      <w:proofErr w:type="spellEnd"/>
      <w:r>
        <w:rPr>
          <w:rFonts w:ascii="Consolas" w:hAnsi="Consolas"/>
          <w:color w:val="C00000"/>
        </w:rPr>
        <w:t>"]</w:t>
      </w:r>
      <w:r>
        <w:t xml:space="preserve"> с </w:t>
      </w:r>
      <w:proofErr w:type="spellStart"/>
      <w:r>
        <w:t>интервалом</w:t>
      </w:r>
      <w:proofErr w:type="spellEnd"/>
      <w:r>
        <w:t>,</w:t>
      </w:r>
    </w:p>
    <w:p w14:paraId="198C71DA" w14:textId="77777777" w:rsidR="00654AEA" w:rsidRDefault="00654AEA" w:rsidP="00654AEA">
      <w:pPr>
        <w:jc w:val="both"/>
      </w:pPr>
      <w:proofErr w:type="spellStart"/>
      <w:r>
        <w:t>таймаутом</w:t>
      </w:r>
      <w:proofErr w:type="spellEnd"/>
      <w:r>
        <w:t xml:space="preserve">, retries).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00000"/>
        </w:rPr>
        <w:t>depends_on</w:t>
      </w:r>
      <w:proofErr w:type="spellEnd"/>
      <w:r>
        <w:rPr>
          <w:rFonts w:ascii="Consolas" w:hAnsi="Consolas"/>
          <w:color w:val="C00000"/>
        </w:rPr>
        <w:t xml:space="preserve">: condition: </w:t>
      </w:r>
      <w:proofErr w:type="spellStart"/>
      <w:r>
        <w:rPr>
          <w:rFonts w:ascii="Consolas" w:hAnsi="Consolas"/>
          <w:color w:val="C00000"/>
        </w:rPr>
        <w:t>service_healthy</w:t>
      </w:r>
      <w:proofErr w:type="spellEnd"/>
    </w:p>
    <w:p w14:paraId="3BF87064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и для оркестраторов, которые перезапускают нездоровые контейнеры.</w:t>
      </w:r>
    </w:p>
    <w:p w14:paraId="44FC8F02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27. Переопределение </w:t>
      </w:r>
      <w:r>
        <w:rPr>
          <w:rFonts w:ascii="Times New Roman" w:hAnsi="Times New Roman"/>
          <w:color w:val="000000"/>
          <w:sz w:val="28"/>
        </w:rPr>
        <w:t>compose</w:t>
      </w:r>
      <w:r w:rsidRPr="00654AEA">
        <w:rPr>
          <w:rFonts w:ascii="Times New Roman" w:hAnsi="Times New Roman"/>
          <w:color w:val="000000"/>
          <w:sz w:val="28"/>
          <w:lang w:val="ru-RU"/>
        </w:rPr>
        <w:t>-файла для разных окружений?</w:t>
      </w:r>
    </w:p>
    <w:p w14:paraId="28072209" w14:textId="77777777" w:rsidR="00654AEA" w:rsidRDefault="00654AEA" w:rsidP="00654AEA">
      <w:pPr>
        <w:jc w:val="both"/>
      </w:pPr>
      <w:proofErr w:type="spellStart"/>
      <w:r>
        <w:t>Иерархия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: </w:t>
      </w:r>
      <w:r>
        <w:rPr>
          <w:rFonts w:ascii="Consolas" w:hAnsi="Consolas"/>
          <w:color w:val="C00000"/>
        </w:rPr>
        <w:t xml:space="preserve">docker compose -f </w:t>
      </w:r>
      <w:proofErr w:type="spellStart"/>
      <w:proofErr w:type="gramStart"/>
      <w:r>
        <w:rPr>
          <w:rFonts w:ascii="Consolas" w:hAnsi="Consolas"/>
          <w:color w:val="C00000"/>
        </w:rPr>
        <w:t>compose.yaml</w:t>
      </w:r>
      <w:proofErr w:type="spellEnd"/>
      <w:proofErr w:type="gramEnd"/>
      <w:r>
        <w:rPr>
          <w:rFonts w:ascii="Consolas" w:hAnsi="Consolas"/>
          <w:color w:val="C00000"/>
        </w:rPr>
        <w:t xml:space="preserve"> -f </w:t>
      </w:r>
      <w:proofErr w:type="spellStart"/>
      <w:proofErr w:type="gramStart"/>
      <w:r>
        <w:rPr>
          <w:rFonts w:ascii="Consolas" w:hAnsi="Consolas"/>
          <w:color w:val="C00000"/>
        </w:rPr>
        <w:t>compose.prod</w:t>
      </w:r>
      <w:proofErr w:type="gramEnd"/>
      <w:r>
        <w:rPr>
          <w:rFonts w:ascii="Consolas" w:hAnsi="Consolas"/>
          <w:color w:val="C00000"/>
        </w:rPr>
        <w:t>.yaml</w:t>
      </w:r>
      <w:proofErr w:type="spellEnd"/>
      <w:r>
        <w:rPr>
          <w:rFonts w:ascii="Consolas" w:hAnsi="Consolas"/>
          <w:color w:val="C00000"/>
        </w:rPr>
        <w:t xml:space="preserve"> up</w:t>
      </w:r>
    </w:p>
    <w:p w14:paraId="34B172BC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(последний файл переопределяет первый); автоматически подхватывается</w:t>
      </w:r>
    </w:p>
    <w:p w14:paraId="168B6A5F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compose</w:t>
      </w:r>
      <w:r w:rsidRPr="00654AEA">
        <w:rPr>
          <w:rFonts w:ascii="Consolas" w:hAnsi="Consolas"/>
          <w:color w:val="C00000"/>
          <w:lang w:val="ru-RU"/>
        </w:rPr>
        <w:t>.</w:t>
      </w:r>
      <w:r>
        <w:rPr>
          <w:rFonts w:ascii="Consolas" w:hAnsi="Consolas"/>
          <w:color w:val="C00000"/>
        </w:rPr>
        <w:t>override</w:t>
      </w:r>
      <w:r w:rsidRPr="00654AEA">
        <w:rPr>
          <w:rFonts w:ascii="Consolas" w:hAnsi="Consolas"/>
          <w:color w:val="C00000"/>
          <w:lang w:val="ru-RU"/>
        </w:rPr>
        <w:t>.</w:t>
      </w:r>
      <w:proofErr w:type="spellStart"/>
      <w:r>
        <w:rPr>
          <w:rFonts w:ascii="Consolas" w:hAnsi="Consolas"/>
          <w:color w:val="C00000"/>
        </w:rPr>
        <w:t>yml</w:t>
      </w:r>
      <w:proofErr w:type="spellEnd"/>
      <w:r w:rsidRPr="00654AEA">
        <w:rPr>
          <w:lang w:val="ru-RU"/>
        </w:rPr>
        <w:t xml:space="preserve">. Плюс: переменные </w:t>
      </w:r>
      <w:r w:rsidRPr="00654AEA">
        <w:rPr>
          <w:rFonts w:ascii="Consolas" w:hAnsi="Consolas"/>
          <w:color w:val="C00000"/>
          <w:lang w:val="ru-RU"/>
        </w:rPr>
        <w:t>${</w:t>
      </w:r>
      <w:r>
        <w:rPr>
          <w:rFonts w:ascii="Consolas" w:hAnsi="Consolas"/>
          <w:color w:val="C00000"/>
        </w:rPr>
        <w:t>VAR</w:t>
      </w:r>
      <w:r w:rsidRPr="00654AEA">
        <w:rPr>
          <w:rFonts w:ascii="Consolas" w:hAnsi="Consolas"/>
          <w:color w:val="C00000"/>
          <w:lang w:val="ru-RU"/>
        </w:rPr>
        <w:t>}</w:t>
      </w:r>
      <w:r w:rsidRPr="00654AEA">
        <w:rPr>
          <w:lang w:val="ru-RU"/>
        </w:rPr>
        <w:t xml:space="preserve"> с </w:t>
      </w: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env</w:t>
      </w:r>
      <w:r w:rsidRPr="00654AEA">
        <w:rPr>
          <w:rFonts w:ascii="Consolas" w:hAnsi="Consolas"/>
          <w:color w:val="C00000"/>
          <w:lang w:val="ru-RU"/>
        </w:rPr>
        <w:t>-</w:t>
      </w:r>
      <w:r>
        <w:rPr>
          <w:rFonts w:ascii="Consolas" w:hAnsi="Consolas"/>
          <w:color w:val="C00000"/>
        </w:rPr>
        <w:t>file</w:t>
      </w:r>
      <w:r w:rsidRPr="00654AEA">
        <w:rPr>
          <w:lang w:val="ru-RU"/>
        </w:rPr>
        <w:t>,</w:t>
      </w:r>
    </w:p>
    <w:p w14:paraId="7D7C6A57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профили сервисов, шаблонизация через </w:t>
      </w:r>
      <w:proofErr w:type="spellStart"/>
      <w:r>
        <w:t>envsubst</w:t>
      </w:r>
      <w:proofErr w:type="spellEnd"/>
      <w:r w:rsidRPr="00654AEA">
        <w:rPr>
          <w:lang w:val="ru-RU"/>
        </w:rPr>
        <w:t xml:space="preserve">. Так отделяют </w:t>
      </w:r>
      <w:r>
        <w:t>dev</w:t>
      </w:r>
      <w:r w:rsidRPr="00654AEA">
        <w:rPr>
          <w:lang w:val="ru-RU"/>
        </w:rPr>
        <w:t>/</w:t>
      </w:r>
      <w:r>
        <w:t>prod</w:t>
      </w:r>
    </w:p>
    <w:p w14:paraId="290895C6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(логи, ресурсы, реплики, секреты).</w:t>
      </w:r>
    </w:p>
    <w:p w14:paraId="4966A4AC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28. Почему </w:t>
      </w:r>
      <w:r>
        <w:rPr>
          <w:rFonts w:ascii="Times New Roman" w:hAnsi="Times New Roman"/>
          <w:color w:val="000000"/>
          <w:sz w:val="28"/>
        </w:rPr>
        <w:t>root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в контейнере — плохая практика? Как запустить от </w:t>
      </w:r>
      <w:r>
        <w:rPr>
          <w:rFonts w:ascii="Times New Roman" w:hAnsi="Times New Roman"/>
          <w:color w:val="000000"/>
          <w:sz w:val="28"/>
        </w:rPr>
        <w:t>non</w:t>
      </w:r>
      <w:r w:rsidRPr="00654AEA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root</w:t>
      </w:r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01C828D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Если процесс в контейнере скомпрометирован, </w:t>
      </w:r>
      <w:r>
        <w:t>root</w:t>
      </w:r>
      <w:r w:rsidRPr="00654AEA">
        <w:rPr>
          <w:lang w:val="ru-RU"/>
        </w:rPr>
        <w:t xml:space="preserve"> внутри контейнера легко</w:t>
      </w:r>
    </w:p>
    <w:p w14:paraId="76D4599C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эскалировать привилегии на хосте (особенно с </w:t>
      </w: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privileged</w:t>
      </w:r>
      <w:r w:rsidRPr="00654AEA">
        <w:rPr>
          <w:lang w:val="ru-RU"/>
        </w:rPr>
        <w:t xml:space="preserve"> или </w:t>
      </w:r>
      <w:r>
        <w:t>mounted</w:t>
      </w:r>
    </w:p>
    <w:p w14:paraId="4B7E9FC6" w14:textId="77777777" w:rsidR="00654AEA" w:rsidRPr="00654AEA" w:rsidRDefault="00654AEA" w:rsidP="00654AEA">
      <w:pPr>
        <w:jc w:val="both"/>
        <w:rPr>
          <w:lang w:val="ru-RU"/>
        </w:rPr>
      </w:pPr>
      <w:proofErr w:type="gramStart"/>
      <w:r>
        <w:t>docker</w:t>
      </w:r>
      <w:r w:rsidRPr="00654AEA">
        <w:rPr>
          <w:lang w:val="ru-RU"/>
        </w:rPr>
        <w:t>.</w:t>
      </w:r>
      <w:r>
        <w:t>sock</w:t>
      </w:r>
      <w:proofErr w:type="gramEnd"/>
      <w:r w:rsidRPr="00654AEA">
        <w:rPr>
          <w:lang w:val="ru-RU"/>
        </w:rPr>
        <w:t xml:space="preserve">). </w:t>
      </w:r>
      <w:r>
        <w:t>Non</w:t>
      </w:r>
      <w:r w:rsidRPr="00654AEA">
        <w:rPr>
          <w:lang w:val="ru-RU"/>
        </w:rPr>
        <w:t>-</w:t>
      </w:r>
      <w:r>
        <w:t>root</w:t>
      </w:r>
      <w:r w:rsidRPr="00654AEA">
        <w:rPr>
          <w:lang w:val="ru-RU"/>
        </w:rPr>
        <w:t>: создать пользователя (</w:t>
      </w:r>
      <w:proofErr w:type="spellStart"/>
      <w:r>
        <w:rPr>
          <w:rFonts w:ascii="Consolas" w:hAnsi="Consolas"/>
          <w:color w:val="C00000"/>
        </w:rPr>
        <w:t>addgroup</w:t>
      </w:r>
      <w:proofErr w:type="spellEnd"/>
      <w:r w:rsidRPr="00654AEA">
        <w:rPr>
          <w:rFonts w:ascii="Consolas" w:hAnsi="Consolas"/>
          <w:color w:val="C00000"/>
          <w:lang w:val="ru-RU"/>
        </w:rPr>
        <w:t>/</w:t>
      </w:r>
      <w:proofErr w:type="spellStart"/>
      <w:r>
        <w:rPr>
          <w:rFonts w:ascii="Consolas" w:hAnsi="Consolas"/>
          <w:color w:val="C00000"/>
        </w:rPr>
        <w:t>adduser</w:t>
      </w:r>
      <w:proofErr w:type="spellEnd"/>
      <w:r w:rsidRPr="00654AEA">
        <w:rPr>
          <w:lang w:val="ru-RU"/>
        </w:rPr>
        <w:t>,</w:t>
      </w:r>
    </w:p>
    <w:p w14:paraId="53C44146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USER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app</w:t>
      </w:r>
      <w:r w:rsidRPr="00654AEA">
        <w:rPr>
          <w:lang w:val="ru-RU"/>
        </w:rPr>
        <w:t xml:space="preserve"> — версия </w:t>
      </w:r>
      <w:r>
        <w:t>v</w:t>
      </w:r>
      <w:r w:rsidRPr="00654AEA">
        <w:rPr>
          <w:lang w:val="ru-RU"/>
        </w:rPr>
        <w:t xml:space="preserve">6 в задании 3, </w:t>
      </w:r>
      <w:proofErr w:type="spellStart"/>
      <w:r>
        <w:t>uid</w:t>
      </w:r>
      <w:proofErr w:type="spellEnd"/>
      <w:r w:rsidRPr="00654AEA">
        <w:rPr>
          <w:lang w:val="ru-RU"/>
        </w:rPr>
        <w:t>=100), или запускать</w:t>
      </w:r>
    </w:p>
    <w:p w14:paraId="2B090C2C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run</w:t>
      </w:r>
      <w:r w:rsidRPr="00654AEA">
        <w:rPr>
          <w:rFonts w:ascii="Consolas" w:hAnsi="Consolas"/>
          <w:color w:val="C00000"/>
          <w:lang w:val="ru-RU"/>
        </w:rPr>
        <w:t xml:space="preserve"> --</w:t>
      </w:r>
      <w:r>
        <w:rPr>
          <w:rFonts w:ascii="Consolas" w:hAnsi="Consolas"/>
          <w:color w:val="C00000"/>
        </w:rPr>
        <w:t>user</w:t>
      </w:r>
      <w:r w:rsidRPr="00654AEA">
        <w:rPr>
          <w:rFonts w:ascii="Consolas" w:hAnsi="Consolas"/>
          <w:color w:val="C00000"/>
          <w:lang w:val="ru-RU"/>
        </w:rPr>
        <w:t xml:space="preserve"> 1000:1000</w:t>
      </w:r>
      <w:r w:rsidRPr="00654AEA">
        <w:rPr>
          <w:lang w:val="ru-RU"/>
        </w:rPr>
        <w:t xml:space="preserve">. Для </w:t>
      </w:r>
      <w:r>
        <w:t>bind</w:t>
      </w:r>
      <w:r w:rsidRPr="00654AEA">
        <w:rPr>
          <w:lang w:val="ru-RU"/>
        </w:rPr>
        <w:t xml:space="preserve"> </w:t>
      </w:r>
      <w:r>
        <w:t>mount</w:t>
      </w:r>
      <w:r w:rsidRPr="00654AEA">
        <w:rPr>
          <w:lang w:val="ru-RU"/>
        </w:rPr>
        <w:t>-ов потребуется выравнивание</w:t>
      </w:r>
    </w:p>
    <w:p w14:paraId="1524C37C" w14:textId="77777777" w:rsidR="00654AEA" w:rsidRPr="00654AEA" w:rsidRDefault="00654AEA" w:rsidP="00654AEA">
      <w:pPr>
        <w:jc w:val="both"/>
        <w:rPr>
          <w:lang w:val="ru-RU"/>
        </w:rPr>
      </w:pPr>
      <w:proofErr w:type="spellStart"/>
      <w:r>
        <w:t>uid</w:t>
      </w:r>
      <w:proofErr w:type="spellEnd"/>
      <w:r w:rsidRPr="00654AEA">
        <w:rPr>
          <w:lang w:val="ru-RU"/>
        </w:rPr>
        <w:t>/</w:t>
      </w:r>
      <w:r>
        <w:t>gid</w:t>
      </w:r>
      <w:r w:rsidRPr="00654AEA">
        <w:rPr>
          <w:lang w:val="ru-RU"/>
        </w:rPr>
        <w:t>.</w:t>
      </w:r>
    </w:p>
    <w:p w14:paraId="3E6C3B2C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29. </w:t>
      </w:r>
      <w:r>
        <w:rPr>
          <w:rFonts w:ascii="Times New Roman" w:hAnsi="Times New Roman"/>
          <w:color w:val="000000"/>
          <w:sz w:val="28"/>
        </w:rPr>
        <w:t>Read</w:t>
      </w:r>
      <w:r w:rsidRPr="00654AEA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only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файловая система контейнера?</w:t>
      </w:r>
    </w:p>
    <w:p w14:paraId="5926D9A1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 run --read-only</w:t>
      </w:r>
      <w:r>
        <w:t xml:space="preserve"> </w:t>
      </w:r>
      <w:proofErr w:type="spellStart"/>
      <w:r>
        <w:t>или</w:t>
      </w:r>
      <w:proofErr w:type="spellEnd"/>
      <w:r>
        <w:t xml:space="preserve"> в compose </w:t>
      </w:r>
      <w:proofErr w:type="spellStart"/>
      <w:r>
        <w:rPr>
          <w:rFonts w:ascii="Consolas" w:hAnsi="Consolas"/>
          <w:color w:val="C00000"/>
        </w:rPr>
        <w:t>read_only</w:t>
      </w:r>
      <w:proofErr w:type="spellEnd"/>
      <w:r>
        <w:rPr>
          <w:rFonts w:ascii="Consolas" w:hAnsi="Consolas"/>
          <w:color w:val="C00000"/>
        </w:rPr>
        <w:t>: true</w:t>
      </w:r>
      <w:r>
        <w:t xml:space="preserve">. </w:t>
      </w:r>
      <w:r w:rsidRPr="00654AEA">
        <w:rPr>
          <w:lang w:val="ru-RU"/>
        </w:rPr>
        <w:t>Все слои образа</w:t>
      </w:r>
    </w:p>
    <w:p w14:paraId="4277DCB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монтируются </w:t>
      </w:r>
      <w:r>
        <w:t>read</w:t>
      </w:r>
      <w:r w:rsidRPr="00654AEA">
        <w:rPr>
          <w:lang w:val="ru-RU"/>
        </w:rPr>
        <w:t>-</w:t>
      </w:r>
      <w:r>
        <w:t>only</w:t>
      </w:r>
      <w:r w:rsidRPr="00654AEA">
        <w:rPr>
          <w:lang w:val="ru-RU"/>
        </w:rPr>
        <w:t>; для временных файлов добавляют</w:t>
      </w:r>
    </w:p>
    <w:p w14:paraId="0B5C240B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rFonts w:ascii="Consolas" w:hAnsi="Consolas"/>
          <w:color w:val="C00000"/>
          <w:lang w:val="ru-RU"/>
        </w:rPr>
        <w:t>--</w:t>
      </w:r>
      <w:proofErr w:type="spellStart"/>
      <w:r>
        <w:rPr>
          <w:rFonts w:ascii="Consolas" w:hAnsi="Consolas"/>
          <w:color w:val="C00000"/>
        </w:rPr>
        <w:t>tmpfs</w:t>
      </w:r>
      <w:proofErr w:type="spellEnd"/>
      <w:r w:rsidRPr="00654AEA">
        <w:rPr>
          <w:rFonts w:ascii="Consolas" w:hAnsi="Consolas"/>
          <w:color w:val="C00000"/>
          <w:lang w:val="ru-RU"/>
        </w:rPr>
        <w:t xml:space="preserve"> /</w:t>
      </w:r>
      <w:proofErr w:type="spellStart"/>
      <w:r>
        <w:rPr>
          <w:rFonts w:ascii="Consolas" w:hAnsi="Consolas"/>
          <w:color w:val="C00000"/>
        </w:rPr>
        <w:t>tmp</w:t>
      </w:r>
      <w:proofErr w:type="spellEnd"/>
      <w:r w:rsidRPr="00654AEA">
        <w:rPr>
          <w:lang w:val="ru-RU"/>
        </w:rPr>
        <w:t xml:space="preserve"> (</w:t>
      </w:r>
      <w:proofErr w:type="spellStart"/>
      <w:r>
        <w:t>tmpfs</w:t>
      </w:r>
      <w:proofErr w:type="spellEnd"/>
      <w:r w:rsidRPr="00654AEA">
        <w:rPr>
          <w:lang w:val="ru-RU"/>
        </w:rPr>
        <w:t xml:space="preserve"> в памяти) или отдельные тома для каталогов,</w:t>
      </w:r>
    </w:p>
    <w:p w14:paraId="68DF6441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которые приложение обязано писать (кеш, </w:t>
      </w:r>
      <w:proofErr w:type="spellStart"/>
      <w:r>
        <w:t>pid</w:t>
      </w:r>
      <w:proofErr w:type="spellEnd"/>
      <w:r w:rsidRPr="00654AEA">
        <w:rPr>
          <w:lang w:val="ru-RU"/>
        </w:rPr>
        <w:t>-файлы).</w:t>
      </w:r>
    </w:p>
    <w:p w14:paraId="5D15FC89" w14:textId="77777777" w:rsidR="00654AEA" w:rsidRDefault="00654AEA" w:rsidP="00654AEA">
      <w:pPr>
        <w:pStyle w:val="31"/>
      </w:pPr>
      <w:r>
        <w:rPr>
          <w:rFonts w:ascii="Times New Roman" w:hAnsi="Times New Roman"/>
          <w:color w:val="000000"/>
          <w:sz w:val="28"/>
        </w:rPr>
        <w:lastRenderedPageBreak/>
        <w:t xml:space="preserve">30. </w:t>
      </w:r>
      <w:proofErr w:type="spellStart"/>
      <w:r>
        <w:rPr>
          <w:rFonts w:ascii="Times New Roman" w:hAnsi="Times New Roman"/>
          <w:color w:val="000000"/>
          <w:sz w:val="28"/>
        </w:rPr>
        <w:t>Как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безопасно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передавать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секреты</w:t>
      </w:r>
      <w:proofErr w:type="spellEnd"/>
      <w:r>
        <w:rPr>
          <w:rFonts w:ascii="Times New Roman" w:hAnsi="Times New Roman"/>
          <w:color w:val="000000"/>
          <w:sz w:val="28"/>
        </w:rPr>
        <w:t>?</w:t>
      </w:r>
    </w:p>
    <w:p w14:paraId="2F85F554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 w:rsidRPr="00654AEA">
        <w:rPr>
          <w:b/>
          <w:lang w:val="ru-RU"/>
        </w:rPr>
        <w:t>не</w:t>
      </w:r>
      <w:r w:rsidRPr="00654AEA">
        <w:rPr>
          <w:lang w:val="ru-RU"/>
        </w:rPr>
        <w:t xml:space="preserve"> через </w:t>
      </w:r>
      <w:r>
        <w:rPr>
          <w:rFonts w:ascii="Consolas" w:hAnsi="Consolas"/>
          <w:color w:val="C00000"/>
        </w:rPr>
        <w:t>ENV</w:t>
      </w:r>
      <w:r w:rsidRPr="00654AEA">
        <w:rPr>
          <w:lang w:val="ru-RU"/>
        </w:rPr>
        <w:t xml:space="preserve"> в </w:t>
      </w:r>
      <w:proofErr w:type="spellStart"/>
      <w:r>
        <w:t>Dockerfile</w:t>
      </w:r>
      <w:proofErr w:type="spellEnd"/>
      <w:r w:rsidRPr="00654AEA">
        <w:rPr>
          <w:lang w:val="ru-RU"/>
        </w:rPr>
        <w:t xml:space="preserve"> и не коммитить в образ (слои читаются</w:t>
      </w:r>
    </w:p>
    <w:p w14:paraId="41215E06" w14:textId="77777777" w:rsidR="00654AEA" w:rsidRDefault="00654AEA" w:rsidP="00654AEA">
      <w:pPr>
        <w:jc w:val="both"/>
      </w:pPr>
      <w:proofErr w:type="spellStart"/>
      <w:r>
        <w:t>через</w:t>
      </w:r>
      <w:proofErr w:type="spellEnd"/>
      <w:r>
        <w:t xml:space="preserve"> </w:t>
      </w:r>
      <w:r>
        <w:rPr>
          <w:rFonts w:ascii="Consolas" w:hAnsi="Consolas"/>
          <w:color w:val="C00000"/>
        </w:rPr>
        <w:t>docker history</w:t>
      </w:r>
      <w:r>
        <w:t>);</w:t>
      </w:r>
    </w:p>
    <w:p w14:paraId="3820E319" w14:textId="77777777" w:rsidR="00654AEA" w:rsidRDefault="00654AEA" w:rsidP="00654AEA">
      <w:pPr>
        <w:pStyle w:val="a0"/>
        <w:tabs>
          <w:tab w:val="num" w:pos="360"/>
        </w:tabs>
        <w:spacing w:line="360" w:lineRule="auto"/>
        <w:ind w:firstLine="0"/>
      </w:pPr>
      <w:proofErr w:type="spellStart"/>
      <w:r>
        <w:t>BuildKit</w:t>
      </w:r>
      <w:proofErr w:type="spellEnd"/>
      <w:r>
        <w:t xml:space="preserve">: </w:t>
      </w:r>
      <w:r>
        <w:rPr>
          <w:rFonts w:ascii="Consolas" w:hAnsi="Consolas"/>
          <w:color w:val="C00000"/>
        </w:rPr>
        <w:t>RUN --mount=type=</w:t>
      </w:r>
      <w:proofErr w:type="spellStart"/>
      <w:proofErr w:type="gramStart"/>
      <w:r>
        <w:rPr>
          <w:rFonts w:ascii="Consolas" w:hAnsi="Consolas"/>
          <w:color w:val="C00000"/>
        </w:rPr>
        <w:t>secret,id</w:t>
      </w:r>
      <w:proofErr w:type="spellEnd"/>
      <w:proofErr w:type="gramEnd"/>
      <w:r>
        <w:rPr>
          <w:rFonts w:ascii="Consolas" w:hAnsi="Consolas"/>
          <w:color w:val="C00000"/>
        </w:rPr>
        <w:t>=</w:t>
      </w:r>
      <w:proofErr w:type="spellStart"/>
      <w:r>
        <w:rPr>
          <w:rFonts w:ascii="Consolas" w:hAnsi="Consolas"/>
          <w:color w:val="C00000"/>
        </w:rPr>
        <w:t>mysecret</w:t>
      </w:r>
      <w:proofErr w:type="spellEnd"/>
      <w:r>
        <w:rPr>
          <w:rFonts w:ascii="Consolas" w:hAnsi="Consolas"/>
          <w:color w:val="C00000"/>
        </w:rPr>
        <w:t xml:space="preserve"> ...</w:t>
      </w:r>
      <w:r>
        <w:t xml:space="preserve"> +</w:t>
      </w:r>
    </w:p>
    <w:p w14:paraId="60B50488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rFonts w:ascii="Consolas" w:hAnsi="Consolas"/>
          <w:color w:val="C00000"/>
          <w:lang w:val="ru-RU"/>
        </w:rPr>
        <w:t>--</w:t>
      </w:r>
      <w:r>
        <w:rPr>
          <w:rFonts w:ascii="Consolas" w:hAnsi="Consolas"/>
          <w:color w:val="C00000"/>
        </w:rPr>
        <w:t>secret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id</w:t>
      </w:r>
      <w:r w:rsidRPr="00654AEA">
        <w:rPr>
          <w:rFonts w:ascii="Consolas" w:hAnsi="Consolas"/>
          <w:color w:val="C00000"/>
          <w:lang w:val="ru-RU"/>
        </w:rPr>
        <w:t>=</w:t>
      </w:r>
      <w:proofErr w:type="spellStart"/>
      <w:r>
        <w:rPr>
          <w:rFonts w:ascii="Consolas" w:hAnsi="Consolas"/>
          <w:color w:val="C00000"/>
        </w:rPr>
        <w:t>mysecret</w:t>
      </w:r>
      <w:proofErr w:type="spellEnd"/>
      <w:r w:rsidRPr="00654AEA">
        <w:rPr>
          <w:rFonts w:ascii="Consolas" w:hAnsi="Consolas"/>
          <w:color w:val="C00000"/>
          <w:lang w:val="ru-RU"/>
        </w:rPr>
        <w:t>,</w:t>
      </w:r>
      <w:proofErr w:type="spellStart"/>
      <w:r>
        <w:rPr>
          <w:rFonts w:ascii="Consolas" w:hAnsi="Consolas"/>
          <w:color w:val="C00000"/>
        </w:rPr>
        <w:t>src</w:t>
      </w:r>
      <w:proofErr w:type="spellEnd"/>
      <w:r w:rsidRPr="00654AEA">
        <w:rPr>
          <w:rFonts w:ascii="Consolas" w:hAnsi="Consolas"/>
          <w:color w:val="C00000"/>
          <w:lang w:val="ru-RU"/>
        </w:rPr>
        <w:t>=файл</w:t>
      </w:r>
      <w:r w:rsidRPr="00654AEA">
        <w:rPr>
          <w:lang w:val="ru-RU"/>
        </w:rPr>
        <w:t xml:space="preserve"> — секрет не попадает в слои;</w:t>
      </w:r>
    </w:p>
    <w:p w14:paraId="1B7BB611" w14:textId="77777777" w:rsidR="00654AEA" w:rsidRDefault="00654AEA" w:rsidP="00654AEA">
      <w:pPr>
        <w:pStyle w:val="a0"/>
        <w:tabs>
          <w:tab w:val="num" w:pos="360"/>
        </w:tabs>
        <w:spacing w:line="360" w:lineRule="auto"/>
        <w:ind w:firstLine="0"/>
      </w:pPr>
      <w:r>
        <w:t xml:space="preserve">Compose: </w:t>
      </w:r>
      <w:proofErr w:type="spellStart"/>
      <w:r>
        <w:t>секция</w:t>
      </w:r>
      <w:proofErr w:type="spellEnd"/>
      <w:r>
        <w:t xml:space="preserve"> </w:t>
      </w:r>
      <w:r>
        <w:rPr>
          <w:rFonts w:ascii="Consolas" w:hAnsi="Consolas"/>
          <w:color w:val="C00000"/>
        </w:rPr>
        <w:t>secrets:</w:t>
      </w:r>
      <w:r>
        <w:t xml:space="preserve"> (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environment);</w:t>
      </w:r>
    </w:p>
    <w:p w14:paraId="740469C9" w14:textId="77777777" w:rsidR="00654AEA" w:rsidRDefault="00654AEA" w:rsidP="00654AEA">
      <w:pPr>
        <w:pStyle w:val="a0"/>
        <w:tabs>
          <w:tab w:val="num" w:pos="360"/>
        </w:tabs>
        <w:spacing w:line="360" w:lineRule="auto"/>
        <w:ind w:firstLine="0"/>
      </w:pPr>
      <w:r>
        <w:t xml:space="preserve">Docker Swarm/Kubernetes secrets с </w:t>
      </w:r>
      <w:proofErr w:type="spellStart"/>
      <w:r>
        <w:t>шифрованием</w:t>
      </w:r>
      <w:proofErr w:type="spellEnd"/>
      <w:r>
        <w:t xml:space="preserve"> и </w:t>
      </w:r>
      <w:proofErr w:type="spellStart"/>
      <w:r>
        <w:t>ротацией</w:t>
      </w:r>
      <w:proofErr w:type="spellEnd"/>
      <w:r>
        <w:t>;</w:t>
      </w:r>
    </w:p>
    <w:p w14:paraId="685B4C63" w14:textId="77777777" w:rsidR="00654AEA" w:rsidRPr="00654AEA" w:rsidRDefault="00654AEA" w:rsidP="00654AEA">
      <w:pPr>
        <w:pStyle w:val="a0"/>
        <w:tabs>
          <w:tab w:val="num" w:pos="360"/>
        </w:tabs>
        <w:spacing w:line="360" w:lineRule="auto"/>
        <w:ind w:firstLine="0"/>
        <w:rPr>
          <w:lang w:val="ru-RU"/>
        </w:rPr>
      </w:pPr>
      <w:r w:rsidRPr="00654AEA">
        <w:rPr>
          <w:lang w:val="ru-RU"/>
        </w:rPr>
        <w:t>минимально: переменные окружения при запуске (</w:t>
      </w:r>
      <w:r w:rsidRPr="00654AEA">
        <w:rPr>
          <w:rFonts w:ascii="Consolas" w:hAnsi="Consolas"/>
          <w:color w:val="C00000"/>
          <w:lang w:val="ru-RU"/>
        </w:rPr>
        <w:t>-</w:t>
      </w:r>
      <w:r>
        <w:rPr>
          <w:rFonts w:ascii="Consolas" w:hAnsi="Consolas"/>
          <w:color w:val="C00000"/>
        </w:rPr>
        <w:t>e</w:t>
      </w:r>
      <w:r w:rsidRPr="00654AEA">
        <w:rPr>
          <w:lang w:val="ru-RU"/>
        </w:rPr>
        <w:t>) — видны через</w:t>
      </w:r>
    </w:p>
    <w:p w14:paraId="118E6249" w14:textId="77777777" w:rsidR="00654AEA" w:rsidRPr="00654AEA" w:rsidRDefault="00654AEA" w:rsidP="00654AEA">
      <w:pPr>
        <w:jc w:val="both"/>
        <w:rPr>
          <w:lang w:val="ru-RU"/>
        </w:rPr>
      </w:pP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inspect</w:t>
      </w:r>
      <w:r w:rsidRPr="00654AEA">
        <w:rPr>
          <w:lang w:val="ru-RU"/>
        </w:rPr>
        <w:t>, поэтому лучше файлы с правами 0400.</w:t>
      </w:r>
    </w:p>
    <w:p w14:paraId="1E5D48B6" w14:textId="77777777" w:rsidR="00654AEA" w:rsidRDefault="00654AEA" w:rsidP="00654AEA">
      <w:pPr>
        <w:pStyle w:val="31"/>
      </w:pPr>
      <w:r>
        <w:rPr>
          <w:rFonts w:ascii="Times New Roman" w:hAnsi="Times New Roman"/>
          <w:color w:val="000000"/>
          <w:sz w:val="28"/>
        </w:rPr>
        <w:t xml:space="preserve">31. </w:t>
      </w:r>
      <w:proofErr w:type="spellStart"/>
      <w:r>
        <w:rPr>
          <w:rFonts w:ascii="Times New Roman" w:hAnsi="Times New Roman"/>
          <w:color w:val="000000"/>
          <w:sz w:val="28"/>
        </w:rPr>
        <w:t>Ограничения</w:t>
      </w:r>
      <w:proofErr w:type="spellEnd"/>
      <w:r>
        <w:rPr>
          <w:rFonts w:ascii="Times New Roman" w:hAnsi="Times New Roman"/>
          <w:color w:val="000000"/>
          <w:sz w:val="28"/>
        </w:rPr>
        <w:t xml:space="preserve"> Docker Compose в Production?</w:t>
      </w:r>
    </w:p>
    <w:p w14:paraId="7BBB3ED0" w14:textId="77777777" w:rsidR="00654AEA" w:rsidRPr="00654AEA" w:rsidRDefault="00654AEA" w:rsidP="00654AEA">
      <w:pPr>
        <w:jc w:val="both"/>
        <w:rPr>
          <w:lang w:val="ru-RU"/>
        </w:rPr>
      </w:pPr>
      <w:r>
        <w:t>Compose</w:t>
      </w:r>
      <w:r w:rsidRPr="00654AEA">
        <w:rPr>
          <w:lang w:val="ru-RU"/>
        </w:rPr>
        <w:t xml:space="preserve"> управляет мультиконтейнерным приложением на </w:t>
      </w:r>
      <w:r w:rsidRPr="00654AEA">
        <w:rPr>
          <w:b/>
          <w:lang w:val="ru-RU"/>
        </w:rPr>
        <w:t>одном хосте</w:t>
      </w:r>
      <w:r w:rsidRPr="00654AEA">
        <w:rPr>
          <w:lang w:val="ru-RU"/>
        </w:rPr>
        <w:t>:</w:t>
      </w:r>
    </w:p>
    <w:p w14:paraId="5965A374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нет распределённого хранилища состояния, самовосстановления (</w:t>
      </w:r>
      <w:r>
        <w:t>self</w:t>
      </w:r>
      <w:r w:rsidRPr="00654AEA">
        <w:rPr>
          <w:lang w:val="ru-RU"/>
        </w:rPr>
        <w:t>-</w:t>
      </w:r>
      <w:r>
        <w:t>healing</w:t>
      </w:r>
      <w:r w:rsidRPr="00654AEA">
        <w:rPr>
          <w:lang w:val="ru-RU"/>
        </w:rPr>
        <w:t>),</w:t>
      </w:r>
    </w:p>
    <w:p w14:paraId="2B3C7694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горизонтального масштабирования по кластеру, </w:t>
      </w:r>
      <w:r>
        <w:t>rolling</w:t>
      </w:r>
      <w:r w:rsidRPr="00654AEA">
        <w:rPr>
          <w:lang w:val="ru-RU"/>
        </w:rPr>
        <w:t>-</w:t>
      </w:r>
      <w:r>
        <w:t>update</w:t>
      </w:r>
      <w:r w:rsidRPr="00654AEA">
        <w:rPr>
          <w:lang w:val="ru-RU"/>
        </w:rPr>
        <w:t xml:space="preserve"> с откатом,</w:t>
      </w:r>
    </w:p>
    <w:p w14:paraId="499DD2A6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сервис-дискавери между хостами, секретов/конфигов на уровне кластера.</w:t>
      </w:r>
    </w:p>
    <w:p w14:paraId="46A6FDB3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Для кластеров используют оркестраторы: </w:t>
      </w:r>
      <w:r>
        <w:rPr>
          <w:b/>
        </w:rPr>
        <w:t>Kubernetes</w:t>
      </w:r>
      <w:r w:rsidRPr="00654AEA">
        <w:rPr>
          <w:lang w:val="ru-RU"/>
        </w:rPr>
        <w:t xml:space="preserve"> (</w:t>
      </w:r>
      <w:r>
        <w:t>de</w:t>
      </w:r>
      <w:r w:rsidRPr="00654AEA">
        <w:rPr>
          <w:lang w:val="ru-RU"/>
        </w:rPr>
        <w:t>-</w:t>
      </w:r>
      <w:r>
        <w:t>facto</w:t>
      </w:r>
      <w:r w:rsidRPr="00654AEA">
        <w:rPr>
          <w:lang w:val="ru-RU"/>
        </w:rPr>
        <w:t xml:space="preserve"> стандарт)</w:t>
      </w:r>
    </w:p>
    <w:p w14:paraId="0F5F9C3D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и </w:t>
      </w:r>
      <w:r>
        <w:rPr>
          <w:b/>
        </w:rPr>
        <w:t>Docker</w:t>
      </w:r>
      <w:r w:rsidRPr="00654AEA">
        <w:rPr>
          <w:b/>
          <w:lang w:val="ru-RU"/>
        </w:rPr>
        <w:t xml:space="preserve"> </w:t>
      </w:r>
      <w:r>
        <w:rPr>
          <w:b/>
        </w:rPr>
        <w:t>Swarm</w:t>
      </w:r>
      <w:r w:rsidRPr="00654AEA">
        <w:rPr>
          <w:lang w:val="ru-RU"/>
        </w:rPr>
        <w:t xml:space="preserve"> (проще, встроен в </w:t>
      </w:r>
      <w:r>
        <w:t>Docker</w:t>
      </w:r>
      <w:r w:rsidRPr="00654AEA">
        <w:rPr>
          <w:lang w:val="ru-RU"/>
        </w:rPr>
        <w:t>).</w:t>
      </w:r>
    </w:p>
    <w:p w14:paraId="61F98C53" w14:textId="77777777" w:rsidR="00654AEA" w:rsidRPr="00654AEA" w:rsidRDefault="00654AEA" w:rsidP="00654AEA">
      <w:pPr>
        <w:pStyle w:val="31"/>
        <w:rPr>
          <w:lang w:val="ru-RU"/>
        </w:rPr>
      </w:pPr>
      <w:r w:rsidRPr="00654AEA">
        <w:rPr>
          <w:rFonts w:ascii="Times New Roman" w:hAnsi="Times New Roman"/>
          <w:color w:val="000000"/>
          <w:sz w:val="28"/>
          <w:lang w:val="ru-RU"/>
        </w:rPr>
        <w:t xml:space="preserve">32. Что такое </w:t>
      </w:r>
      <w:r>
        <w:rPr>
          <w:rFonts w:ascii="Times New Roman" w:hAnsi="Times New Roman"/>
          <w:color w:val="000000"/>
          <w:sz w:val="28"/>
        </w:rPr>
        <w:t>Docker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Swarm</w:t>
      </w:r>
      <w:r w:rsidRPr="00654AEA">
        <w:rPr>
          <w:rFonts w:ascii="Times New Roman" w:hAnsi="Times New Roman"/>
          <w:color w:val="000000"/>
          <w:sz w:val="28"/>
          <w:lang w:val="ru-RU"/>
        </w:rPr>
        <w:t xml:space="preserve">? Отличие от </w:t>
      </w:r>
      <w:r>
        <w:rPr>
          <w:rFonts w:ascii="Times New Roman" w:hAnsi="Times New Roman"/>
          <w:color w:val="000000"/>
          <w:sz w:val="28"/>
        </w:rPr>
        <w:t>Kubernetes</w:t>
      </w:r>
      <w:r w:rsidRPr="00654AEA">
        <w:rPr>
          <w:rFonts w:ascii="Times New Roman" w:hAnsi="Times New Roman"/>
          <w:color w:val="000000"/>
          <w:sz w:val="28"/>
          <w:lang w:val="ru-RU"/>
        </w:rPr>
        <w:t>?</w:t>
      </w:r>
    </w:p>
    <w:p w14:paraId="3D8946E3" w14:textId="77777777" w:rsidR="00654AEA" w:rsidRPr="00654AEA" w:rsidRDefault="00654AEA" w:rsidP="00654AEA">
      <w:pPr>
        <w:jc w:val="both"/>
        <w:rPr>
          <w:lang w:val="ru-RU"/>
        </w:rPr>
      </w:pPr>
      <w:r>
        <w:t>Docker</w:t>
      </w:r>
      <w:r w:rsidRPr="00654AEA">
        <w:rPr>
          <w:lang w:val="ru-RU"/>
        </w:rPr>
        <w:t xml:space="preserve"> </w:t>
      </w:r>
      <w:r>
        <w:t>Swarm</w:t>
      </w:r>
      <w:r w:rsidRPr="00654AEA">
        <w:rPr>
          <w:lang w:val="ru-RU"/>
        </w:rPr>
        <w:t xml:space="preserve"> — встроенный оркестратор </w:t>
      </w:r>
      <w:r>
        <w:t>Docker</w:t>
      </w:r>
      <w:r w:rsidRPr="00654AEA">
        <w:rPr>
          <w:lang w:val="ru-RU"/>
        </w:rPr>
        <w:t xml:space="preserve">: кластер из </w:t>
      </w:r>
      <w:r>
        <w:t>manager</w:t>
      </w:r>
      <w:r w:rsidRPr="00654AEA">
        <w:rPr>
          <w:lang w:val="ru-RU"/>
        </w:rPr>
        <w:t>/</w:t>
      </w:r>
      <w:r>
        <w:t>worker</w:t>
      </w:r>
    </w:p>
    <w:p w14:paraId="56713A2C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нод, декларативные сервисы (</w:t>
      </w:r>
      <w:r>
        <w:rPr>
          <w:rFonts w:ascii="Consolas" w:hAnsi="Consolas"/>
          <w:color w:val="C00000"/>
        </w:rPr>
        <w:t>docker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service</w:t>
      </w:r>
      <w:r w:rsidRPr="00654AEA">
        <w:rPr>
          <w:rFonts w:ascii="Consolas" w:hAnsi="Consolas"/>
          <w:color w:val="C00000"/>
          <w:lang w:val="ru-RU"/>
        </w:rPr>
        <w:t xml:space="preserve"> </w:t>
      </w:r>
      <w:r>
        <w:rPr>
          <w:rFonts w:ascii="Consolas" w:hAnsi="Consolas"/>
          <w:color w:val="C00000"/>
        </w:rPr>
        <w:t>create</w:t>
      </w:r>
      <w:r w:rsidRPr="00654AEA">
        <w:rPr>
          <w:lang w:val="ru-RU"/>
        </w:rPr>
        <w:t xml:space="preserve">), встроенные </w:t>
      </w:r>
      <w:r>
        <w:t>overlay</w:t>
      </w:r>
      <w:r w:rsidRPr="00654AEA">
        <w:rPr>
          <w:lang w:val="ru-RU"/>
        </w:rPr>
        <w:t>-сети,</w:t>
      </w:r>
    </w:p>
    <w:p w14:paraId="50D17D4E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распределённые секреты/конфиги, самовосстановление. Проще в настройке,</w:t>
      </w:r>
    </w:p>
    <w:p w14:paraId="0FC0F294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>но беднее: меньше экосистемы, нет гибких контроллеров, политик размещения,</w:t>
      </w:r>
    </w:p>
    <w:p w14:paraId="7826D80D" w14:textId="77777777" w:rsidR="00654AEA" w:rsidRPr="00654AEA" w:rsidRDefault="00654AEA" w:rsidP="00654AEA">
      <w:pPr>
        <w:jc w:val="both"/>
        <w:rPr>
          <w:lang w:val="ru-RU"/>
        </w:rPr>
      </w:pPr>
      <w:proofErr w:type="spellStart"/>
      <w:r>
        <w:t>hpa</w:t>
      </w:r>
      <w:proofErr w:type="spellEnd"/>
      <w:r w:rsidRPr="00654AEA">
        <w:rPr>
          <w:lang w:val="ru-RU"/>
        </w:rPr>
        <w:t xml:space="preserve"> и стандартизации. </w:t>
      </w:r>
      <w:r>
        <w:t>Kubernetes</w:t>
      </w:r>
      <w:r w:rsidRPr="00654AEA">
        <w:rPr>
          <w:lang w:val="ru-RU"/>
        </w:rPr>
        <w:t xml:space="preserve"> — открытая платформа с богатой</w:t>
      </w:r>
    </w:p>
    <w:p w14:paraId="053B6516" w14:textId="77777777" w:rsidR="00654AEA" w:rsidRPr="00654AEA" w:rsidRDefault="00654AEA" w:rsidP="00654AEA">
      <w:pPr>
        <w:jc w:val="both"/>
        <w:rPr>
          <w:lang w:val="ru-RU"/>
        </w:rPr>
      </w:pPr>
      <w:r w:rsidRPr="00654AEA">
        <w:rPr>
          <w:lang w:val="ru-RU"/>
        </w:rPr>
        <w:t xml:space="preserve">экосистемой, автоскейлингом, </w:t>
      </w:r>
      <w:r>
        <w:t>service</w:t>
      </w:r>
      <w:r w:rsidRPr="00654AEA">
        <w:rPr>
          <w:lang w:val="ru-RU"/>
        </w:rPr>
        <w:t xml:space="preserve"> </w:t>
      </w:r>
      <w:r>
        <w:t>mesh</w:t>
      </w:r>
      <w:r w:rsidRPr="00654AEA">
        <w:rPr>
          <w:lang w:val="ru-RU"/>
        </w:rPr>
        <w:t>, стал отраслевым стандартом.</w:t>
      </w:r>
    </w:p>
    <w:p w14:paraId="129057A7" w14:textId="77777777" w:rsidR="009D6469" w:rsidRPr="00654AEA" w:rsidRDefault="009D6469" w:rsidP="00B46933">
      <w:pPr>
        <w:spacing w:after="120"/>
        <w:rPr>
          <w:rFonts w:eastAsia="宋体" w:cs="Times New Roman" w:hint="eastAsia"/>
          <w:sz w:val="28"/>
          <w:szCs w:val="28"/>
          <w:lang w:val="ru-RU" w:eastAsia="zh-CN"/>
        </w:rPr>
      </w:pPr>
    </w:p>
    <w:sectPr w:rsidR="009D6469" w:rsidRPr="00654AEA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FED05" w14:textId="77777777" w:rsidR="00EF72DF" w:rsidRDefault="00EF72DF">
      <w:pPr>
        <w:spacing w:line="240" w:lineRule="auto"/>
      </w:pPr>
      <w:r>
        <w:separator/>
      </w:r>
    </w:p>
  </w:endnote>
  <w:endnote w:type="continuationSeparator" w:id="0">
    <w:p w14:paraId="24D74A71" w14:textId="77777777" w:rsidR="00EF72DF" w:rsidRDefault="00EF72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45BB8" w14:textId="77777777" w:rsidR="00EF72DF" w:rsidRDefault="00EF72DF">
      <w:pPr>
        <w:spacing w:after="0"/>
      </w:pPr>
      <w:r>
        <w:separator/>
      </w:r>
    </w:p>
  </w:footnote>
  <w:footnote w:type="continuationSeparator" w:id="0">
    <w:p w14:paraId="32AA8227" w14:textId="77777777" w:rsidR="00EF72DF" w:rsidRDefault="00EF72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1AA02FC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176FED"/>
    <w:multiLevelType w:val="hybridMultilevel"/>
    <w:tmpl w:val="9BC8B44A"/>
    <w:lvl w:ilvl="0" w:tplc="34AAE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17F6B8D"/>
    <w:multiLevelType w:val="hybridMultilevel"/>
    <w:tmpl w:val="E5B84EFA"/>
    <w:lvl w:ilvl="0" w:tplc="0C266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78535010">
    <w:abstractNumId w:val="1"/>
  </w:num>
  <w:num w:numId="2" w16cid:durableId="1645423468">
    <w:abstractNumId w:val="4"/>
  </w:num>
  <w:num w:numId="3" w16cid:durableId="140969888">
    <w:abstractNumId w:val="5"/>
  </w:num>
  <w:num w:numId="4" w16cid:durableId="132406738">
    <w:abstractNumId w:val="2"/>
  </w:num>
  <w:num w:numId="5" w16cid:durableId="2010401716">
    <w:abstractNumId w:val="0"/>
  </w:num>
  <w:num w:numId="6" w16cid:durableId="365982177">
    <w:abstractNumId w:val="3"/>
  </w:num>
  <w:num w:numId="7" w16cid:durableId="283541095">
    <w:abstractNumId w:val="6"/>
  </w:num>
  <w:num w:numId="8" w16cid:durableId="1878083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0897"/>
    <w:rsid w:val="00413D2F"/>
    <w:rsid w:val="00641608"/>
    <w:rsid w:val="00654AEA"/>
    <w:rsid w:val="00756E20"/>
    <w:rsid w:val="007D4E2E"/>
    <w:rsid w:val="00877BDC"/>
    <w:rsid w:val="009D6469"/>
    <w:rsid w:val="00A059B2"/>
    <w:rsid w:val="00A132D8"/>
    <w:rsid w:val="00AA1D8D"/>
    <w:rsid w:val="00B46933"/>
    <w:rsid w:val="00B47730"/>
    <w:rsid w:val="00B52E6F"/>
    <w:rsid w:val="00B55166"/>
    <w:rsid w:val="00CB0664"/>
    <w:rsid w:val="00EF72DF"/>
    <w:rsid w:val="00F95E91"/>
    <w:rsid w:val="00FC693F"/>
    <w:rsid w:val="7EFD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7871A"/>
  <w14:defaultImageDpi w14:val="300"/>
  <w15:docId w15:val="{29CD3066-69D8-411A-BD43-1574767D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Hyperlink"/>
    <w:basedOn w:val="a2"/>
    <w:uiPriority w:val="99"/>
    <w:unhideWhenUsed/>
    <w:rsid w:val="00756E20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756E20"/>
    <w:rPr>
      <w:color w:val="605E5C"/>
      <w:shd w:val="clear" w:color="auto" w:fill="E1DFDD"/>
    </w:rPr>
  </w:style>
  <w:style w:type="character" w:styleId="aff6">
    <w:name w:val="FollowedHyperlink"/>
    <w:basedOn w:val="a2"/>
    <w:uiPriority w:val="99"/>
    <w:semiHidden/>
    <w:unhideWhenUsed/>
    <w:rsid w:val="00756E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1840</Words>
  <Characters>12922</Characters>
  <Application>Microsoft Office Word</Application>
  <DocSecurity>0</DocSecurity>
  <Lines>358</Lines>
  <Paragraphs>268</Paragraphs>
  <ScaleCrop>false</ScaleCrop>
  <Company/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奥飞 赵</cp:lastModifiedBy>
  <cp:revision>2</cp:revision>
  <dcterms:created xsi:type="dcterms:W3CDTF">2026-10-05T13:08:00Z</dcterms:created>
  <dcterms:modified xsi:type="dcterms:W3CDTF">2026-10-05T13:08:00Z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eyJoZGlkIjoiYTcxMGUxODc3NjRjYjRiNGY2ZmE2MWQ5MGFjMzJmNjIiLCJ1c2VySWQiOiIxOTAxMzYxMzkzIn0=</vt:lpwstr>
  </property>
  <property fmtid="{D5CDD505-2E9C-101B-9397-08002B2CF9AE}" pid="3" name="KSOProductBuildVer">
    <vt:lpwstr>2052-12.1.0.28505</vt:lpwstr>
  </property>
  <property fmtid="{D5CDD505-2E9C-101B-9397-08002B2CF9AE}" pid="4" name="ICV">
    <vt:lpwstr>FEE015ABF53248738D85D6149DCFFD78_12</vt:lpwstr>
  </property>
</Properties>
</file>